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1B0781">
      <w:pPr>
        <w:jc w:val="both"/>
        <w:rPr>
          <w:rFonts w:hint="default"/>
          <w:b/>
          <w:bCs/>
        </w:rPr>
      </w:pPr>
      <w:r>
        <w:rPr>
          <w:rFonts w:hint="default"/>
          <w:b/>
          <w:bCs/>
        </w:rPr>
        <w:t xml:space="preserve"> 1. Outputs Delivered from Each of the SDLC Phases</w:t>
      </w:r>
    </w:p>
    <w:p w14:paraId="728F65D5">
      <w:pPr>
        <w:jc w:val="both"/>
        <w:rPr>
          <w:rFonts w:hint="default"/>
          <w:i/>
          <w:iCs/>
          <w:u w:val="single"/>
        </w:rPr>
      </w:pPr>
      <w:r>
        <w:rPr>
          <w:rFonts w:hint="default"/>
          <w:i/>
          <w:iCs/>
          <w:u w:val="single"/>
        </w:rPr>
        <w:t>Requirement Analysis:</w:t>
      </w:r>
    </w:p>
    <w:p w14:paraId="2CC2FAE9">
      <w:pPr>
        <w:jc w:val="both"/>
        <w:rPr>
          <w:rFonts w:hint="default"/>
        </w:rPr>
      </w:pPr>
      <w:r>
        <w:rPr>
          <w:rFonts w:hint="default"/>
        </w:rPr>
        <w:t xml:space="preserve">  - Outputs: </w:t>
      </w:r>
    </w:p>
    <w:p w14:paraId="67802EAD">
      <w:pPr>
        <w:jc w:val="both"/>
        <w:rPr>
          <w:rFonts w:hint="default"/>
        </w:rPr>
      </w:pPr>
      <w:r>
        <w:rPr>
          <w:rFonts w:hint="default"/>
        </w:rPr>
        <w:t xml:space="preserve">    - Requirement Specification Document (RSD) or System Requirement Specification (SRS): Defines the functional and non-functional requirements.</w:t>
      </w:r>
    </w:p>
    <w:p w14:paraId="7AD9FB1E">
      <w:pPr>
        <w:jc w:val="both"/>
        <w:rPr>
          <w:rFonts w:hint="default"/>
        </w:rPr>
      </w:pPr>
      <w:r>
        <w:rPr>
          <w:rFonts w:hint="default"/>
        </w:rPr>
        <w:t xml:space="preserve">    - Feasibility Study Report: Assesses the practicality of the project in terms of time, cost, and resources.</w:t>
      </w:r>
    </w:p>
    <w:p w14:paraId="10BE53F5">
      <w:pPr>
        <w:jc w:val="both"/>
        <w:rPr>
          <w:rFonts w:hint="default"/>
        </w:rPr>
      </w:pPr>
      <w:r>
        <w:rPr>
          <w:rFonts w:hint="default"/>
        </w:rPr>
        <w:t xml:space="preserve">    - Use Case Diagrams: Visual representations of how the user will interact with the system.</w:t>
      </w:r>
    </w:p>
    <w:p w14:paraId="5D628382">
      <w:pPr>
        <w:jc w:val="both"/>
        <w:rPr>
          <w:rFonts w:hint="default"/>
        </w:rPr>
      </w:pPr>
      <w:r>
        <w:rPr>
          <w:rFonts w:hint="default"/>
        </w:rPr>
        <w:t xml:space="preserve">    - User Stories: Short descriptions of a feature from the perspective of the end user.</w:t>
      </w:r>
    </w:p>
    <w:p w14:paraId="68F2CE4D">
      <w:pPr>
        <w:jc w:val="both"/>
        <w:rPr>
          <w:rFonts w:hint="default"/>
        </w:rPr>
      </w:pPr>
      <w:r>
        <w:rPr>
          <w:rFonts w:hint="default"/>
          <w:i/>
          <w:iCs/>
          <w:u w:val="single"/>
        </w:rPr>
        <w:t>- Design:</w:t>
      </w:r>
    </w:p>
    <w:p w14:paraId="45ECEC69">
      <w:pPr>
        <w:jc w:val="both"/>
        <w:rPr>
          <w:rFonts w:hint="default"/>
        </w:rPr>
      </w:pPr>
      <w:r>
        <w:rPr>
          <w:rFonts w:hint="default"/>
        </w:rPr>
        <w:t xml:space="preserve">  - Outputs:</w:t>
      </w:r>
    </w:p>
    <w:p w14:paraId="105C0AF8">
      <w:pPr>
        <w:jc w:val="both"/>
        <w:rPr>
          <w:rFonts w:hint="default"/>
        </w:rPr>
      </w:pPr>
      <w:r>
        <w:rPr>
          <w:rFonts w:hint="default"/>
        </w:rPr>
        <w:t xml:space="preserve">    - System Architecture Design: Defines the overall system architecture, including hardware and software components.</w:t>
      </w:r>
    </w:p>
    <w:p w14:paraId="07DF9CCC">
      <w:pPr>
        <w:jc w:val="both"/>
        <w:rPr>
          <w:rFonts w:hint="default"/>
        </w:rPr>
      </w:pPr>
      <w:r>
        <w:rPr>
          <w:rFonts w:hint="default"/>
        </w:rPr>
        <w:t xml:space="preserve">    - High-Level Design (HLD) and Low-Level Design (LLD) Documents: HLD provides an overview of the system design, while LLD describes detailed module designs.</w:t>
      </w:r>
    </w:p>
    <w:p w14:paraId="5FC73A22">
      <w:pPr>
        <w:jc w:val="both"/>
        <w:rPr>
          <w:rFonts w:hint="default"/>
        </w:rPr>
      </w:pPr>
      <w:r>
        <w:rPr>
          <w:rFonts w:hint="default"/>
        </w:rPr>
        <w:t xml:space="preserve">    - Data Flow Diagrams (DFDs) and Entity-Relationship Diagrams (ERDs): Visual representations of data movement and system entities.</w:t>
      </w:r>
    </w:p>
    <w:p w14:paraId="39B907DD">
      <w:pPr>
        <w:jc w:val="both"/>
        <w:rPr>
          <w:rFonts w:hint="default"/>
        </w:rPr>
      </w:pPr>
      <w:r>
        <w:rPr>
          <w:rFonts w:hint="default"/>
        </w:rPr>
        <w:t xml:space="preserve">    - Interface Designs: Specifications for user interface design, including layout, elements, and user interactions.</w:t>
      </w:r>
    </w:p>
    <w:p w14:paraId="32EC80AE">
      <w:pPr>
        <w:jc w:val="both"/>
        <w:rPr>
          <w:rFonts w:hint="default"/>
        </w:rPr>
      </w:pPr>
      <w:r>
        <w:rPr>
          <w:rFonts w:hint="default"/>
          <w:i/>
          <w:iCs/>
          <w:u w:val="single"/>
        </w:rPr>
        <w:t>- Implementation &amp; Coding:</w:t>
      </w:r>
    </w:p>
    <w:p w14:paraId="20EE7FAC">
      <w:pPr>
        <w:jc w:val="both"/>
        <w:rPr>
          <w:rFonts w:hint="default"/>
        </w:rPr>
      </w:pPr>
      <w:r>
        <w:rPr>
          <w:rFonts w:hint="default"/>
        </w:rPr>
        <w:t xml:space="preserve">  - Outputs:</w:t>
      </w:r>
    </w:p>
    <w:p w14:paraId="6DB11B34">
      <w:pPr>
        <w:jc w:val="both"/>
        <w:rPr>
          <w:rFonts w:hint="default"/>
        </w:rPr>
      </w:pPr>
      <w:r>
        <w:rPr>
          <w:rFonts w:hint="default"/>
        </w:rPr>
        <w:t xml:space="preserve">    - Source Code: The actual program code developed in the chosen programming languages.</w:t>
      </w:r>
    </w:p>
    <w:p w14:paraId="53D343D1">
      <w:pPr>
        <w:jc w:val="both"/>
        <w:rPr>
          <w:rFonts w:hint="default"/>
        </w:rPr>
      </w:pPr>
      <w:r>
        <w:rPr>
          <w:rFonts w:hint="default"/>
        </w:rPr>
        <w:t xml:space="preserve">    - Unit Test Cases: Scripts and documentation for testing individual components or units of the code.</w:t>
      </w:r>
    </w:p>
    <w:p w14:paraId="796B13F0">
      <w:pPr>
        <w:jc w:val="both"/>
        <w:rPr>
          <w:rFonts w:hint="default"/>
        </w:rPr>
      </w:pPr>
      <w:r>
        <w:rPr>
          <w:rFonts w:hint="default"/>
        </w:rPr>
        <w:t xml:space="preserve">    - Development Environment Setup: Configured environments with necessary tools and libraries for development.</w:t>
      </w:r>
    </w:p>
    <w:p w14:paraId="661FED95">
      <w:pPr>
        <w:jc w:val="both"/>
        <w:rPr>
          <w:rFonts w:hint="default"/>
        </w:rPr>
      </w:pPr>
      <w:r>
        <w:rPr>
          <w:rFonts w:hint="default"/>
          <w:i/>
          <w:iCs/>
          <w:u w:val="single"/>
        </w:rPr>
        <w:t>- Testing:</w:t>
      </w:r>
    </w:p>
    <w:p w14:paraId="14672ED8">
      <w:pPr>
        <w:jc w:val="both"/>
        <w:rPr>
          <w:rFonts w:hint="default"/>
        </w:rPr>
      </w:pPr>
      <w:r>
        <w:rPr>
          <w:rFonts w:hint="default"/>
        </w:rPr>
        <w:t xml:space="preserve">  - Outputs:</w:t>
      </w:r>
    </w:p>
    <w:p w14:paraId="68D2BAC3">
      <w:pPr>
        <w:jc w:val="both"/>
        <w:rPr>
          <w:rFonts w:hint="default"/>
        </w:rPr>
      </w:pPr>
      <w:r>
        <w:rPr>
          <w:rFonts w:hint="default"/>
        </w:rPr>
        <w:t xml:space="preserve">    - Test Plans and Test Cases: Detailed documentation of testing strategies, scenarios, and expected outcomes.</w:t>
      </w:r>
    </w:p>
    <w:p w14:paraId="782C382A">
      <w:pPr>
        <w:jc w:val="both"/>
        <w:rPr>
          <w:rFonts w:hint="default"/>
        </w:rPr>
      </w:pPr>
      <w:r>
        <w:rPr>
          <w:rFonts w:hint="default"/>
        </w:rPr>
        <w:t xml:space="preserve">    - Defect Reports: Lists of identified bugs and issues found during testing.</w:t>
      </w:r>
    </w:p>
    <w:p w14:paraId="7154072F">
      <w:pPr>
        <w:jc w:val="both"/>
        <w:rPr>
          <w:rFonts w:hint="default"/>
        </w:rPr>
      </w:pPr>
      <w:r>
        <w:rPr>
          <w:rFonts w:hint="default"/>
        </w:rPr>
        <w:t xml:space="preserve">    - Test Summary Report: A summary of test results, including passed, failed, and skipped test cases.</w:t>
      </w:r>
    </w:p>
    <w:p w14:paraId="22447532">
      <w:pPr>
        <w:jc w:val="both"/>
        <w:rPr>
          <w:rFonts w:hint="default"/>
        </w:rPr>
      </w:pPr>
      <w:r>
        <w:rPr>
          <w:rFonts w:hint="default"/>
        </w:rPr>
        <w:t xml:space="preserve">    - User Acceptance Testing (UAT) Results: Documentation of the final round of testing, often involving end users.</w:t>
      </w:r>
    </w:p>
    <w:p w14:paraId="3BBDBA79">
      <w:pPr>
        <w:jc w:val="both"/>
        <w:rPr>
          <w:rFonts w:hint="default"/>
        </w:rPr>
      </w:pPr>
      <w:r>
        <w:rPr>
          <w:rFonts w:hint="default"/>
          <w:i/>
          <w:iCs/>
          <w:u w:val="single"/>
        </w:rPr>
        <w:t>- Maintenance:</w:t>
      </w:r>
    </w:p>
    <w:p w14:paraId="1A0865A1">
      <w:pPr>
        <w:jc w:val="both"/>
        <w:rPr>
          <w:rFonts w:hint="default"/>
        </w:rPr>
      </w:pPr>
      <w:r>
        <w:rPr>
          <w:rFonts w:hint="default"/>
        </w:rPr>
        <w:t xml:space="preserve">  - Outputs:</w:t>
      </w:r>
    </w:p>
    <w:p w14:paraId="1813AFDF">
      <w:pPr>
        <w:jc w:val="both"/>
        <w:rPr>
          <w:rFonts w:hint="default"/>
        </w:rPr>
      </w:pPr>
      <w:r>
        <w:rPr>
          <w:rFonts w:hint="default"/>
        </w:rPr>
        <w:t xml:space="preserve">    - Maintenance and Support Plans: Documentation outlining procedures for ongoing maintenance and support.</w:t>
      </w:r>
    </w:p>
    <w:p w14:paraId="6EC63CB1">
      <w:pPr>
        <w:jc w:val="both"/>
        <w:rPr>
          <w:rFonts w:hint="default"/>
        </w:rPr>
      </w:pPr>
      <w:r>
        <w:rPr>
          <w:rFonts w:hint="default"/>
        </w:rPr>
        <w:t xml:space="preserve">    - Patches and Updates: Code changes to fix bugs, improve performance, or add new features.</w:t>
      </w:r>
    </w:p>
    <w:p w14:paraId="16062294">
      <w:pPr>
        <w:jc w:val="both"/>
        <w:rPr>
          <w:rFonts w:hint="default"/>
        </w:rPr>
      </w:pPr>
      <w:r>
        <w:rPr>
          <w:rFonts w:hint="default"/>
        </w:rPr>
        <w:t xml:space="preserve">    - System Performance Reports: Ongoing reports on system performance metrics.</w:t>
      </w:r>
    </w:p>
    <w:p w14:paraId="5E21CD5A">
      <w:pPr>
        <w:pBdr>
          <w:bottom w:val="single" w:color="auto" w:sz="4" w:space="0"/>
        </w:pBdr>
        <w:ind w:firstLine="260"/>
        <w:jc w:val="both"/>
        <w:rPr>
          <w:rFonts w:hint="default"/>
        </w:rPr>
      </w:pPr>
      <w:r>
        <w:rPr>
          <w:rFonts w:hint="default"/>
        </w:rPr>
        <w:t>- Backup and Recovery Procedures: Documentation on data backup strategies and disaster recovery plans.</w:t>
      </w:r>
    </w:p>
    <w:p w14:paraId="6AD0AF39">
      <w:pPr>
        <w:ind w:firstLine="260"/>
        <w:jc w:val="both"/>
        <w:rPr>
          <w:rFonts w:hint="default"/>
          <w:lang w:val="vi-VN"/>
        </w:rPr>
      </w:pPr>
    </w:p>
    <w:p w14:paraId="1EF1B458">
      <w:pPr>
        <w:jc w:val="both"/>
        <w:rPr>
          <w:rFonts w:hint="default"/>
          <w:b/>
          <w:bCs/>
        </w:rPr>
      </w:pPr>
      <w:r>
        <w:rPr>
          <w:rFonts w:hint="default"/>
          <w:b/>
          <w:bCs/>
        </w:rPr>
        <w:t xml:space="preserve"> 2. Real-World Examples of Activities in Each SDLC Phase</w:t>
      </w:r>
    </w:p>
    <w:p w14:paraId="63C4E4FE">
      <w:pPr>
        <w:jc w:val="both"/>
        <w:rPr>
          <w:rFonts w:hint="default"/>
          <w:i/>
          <w:iCs/>
          <w:u w:val="single"/>
        </w:rPr>
      </w:pPr>
      <w:r>
        <w:rPr>
          <w:rFonts w:hint="default"/>
          <w:i/>
          <w:iCs/>
          <w:u w:val="single"/>
        </w:rPr>
        <w:t>- Requirement Analysis:</w:t>
      </w:r>
    </w:p>
    <w:p w14:paraId="4A08C472">
      <w:pPr>
        <w:jc w:val="both"/>
        <w:rPr>
          <w:rFonts w:hint="default"/>
        </w:rPr>
      </w:pPr>
      <w:r>
        <w:rPr>
          <w:rFonts w:hint="default"/>
        </w:rPr>
        <w:t xml:space="preserve">  - Example: A team conducting workshops and interviews with stakeholders to gather detailed requirements for a new customer relationship management (CRM) system. They also review existing systems and analyze user feedback to identify needs.</w:t>
      </w:r>
    </w:p>
    <w:p w14:paraId="15B54D05">
      <w:pPr>
        <w:jc w:val="both"/>
        <w:rPr>
          <w:rFonts w:hint="default"/>
        </w:rPr>
      </w:pPr>
      <w:r>
        <w:rPr>
          <w:rFonts w:hint="default"/>
          <w:i/>
          <w:iCs/>
          <w:u w:val="single"/>
        </w:rPr>
        <w:t>- Design:</w:t>
      </w:r>
    </w:p>
    <w:p w14:paraId="16F71E84">
      <w:pPr>
        <w:jc w:val="both"/>
        <w:rPr>
          <w:rFonts w:hint="default"/>
        </w:rPr>
      </w:pPr>
      <w:r>
        <w:rPr>
          <w:rFonts w:hint="default"/>
        </w:rPr>
        <w:t xml:space="preserve">  - Example: Architects and designers creating mockups and wireframes for a new mobile application, detailing the flow and structure of the application. They define the database schema using ERDs and develop a modular design approach to enhance maintainability.</w:t>
      </w:r>
    </w:p>
    <w:p w14:paraId="4FEC482D">
      <w:pPr>
        <w:jc w:val="both"/>
        <w:rPr>
          <w:rFonts w:hint="default"/>
          <w:i/>
          <w:iCs/>
          <w:u w:val="single"/>
        </w:rPr>
      </w:pPr>
      <w:r>
        <w:rPr>
          <w:rFonts w:hint="default"/>
          <w:i/>
          <w:iCs/>
          <w:u w:val="single"/>
        </w:rPr>
        <w:t>- Implementation &amp; Coding:</w:t>
      </w:r>
    </w:p>
    <w:p w14:paraId="054E93C2">
      <w:pPr>
        <w:jc w:val="both"/>
        <w:rPr>
          <w:rFonts w:hint="default"/>
        </w:rPr>
      </w:pPr>
      <w:r>
        <w:rPr>
          <w:rFonts w:hint="default"/>
        </w:rPr>
        <w:t xml:space="preserve">  - Example: Developers writing and compiling code for a new e-commerce platform. This involves setting up the development environment, writing code according to the design specifications, and conducting unit tests to verify functionality.</w:t>
      </w:r>
    </w:p>
    <w:p w14:paraId="710D379F">
      <w:pPr>
        <w:jc w:val="both"/>
        <w:rPr>
          <w:rFonts w:hint="default"/>
        </w:rPr>
      </w:pPr>
      <w:r>
        <w:rPr>
          <w:rFonts w:hint="default"/>
          <w:i/>
          <w:iCs/>
          <w:u w:val="single"/>
        </w:rPr>
        <w:t>- Testing:</w:t>
      </w:r>
    </w:p>
    <w:p w14:paraId="201BE8BB">
      <w:pPr>
        <w:jc w:val="both"/>
        <w:rPr>
          <w:rFonts w:hint="default"/>
        </w:rPr>
      </w:pPr>
      <w:r>
        <w:rPr>
          <w:rFonts w:hint="default"/>
        </w:rPr>
        <w:t xml:space="preserve">  - Example: Quality Assurance (QA) teams perform integration testing on a new software module to ensure it works seamlessly with existing modules. They also conduct performance testing to ensure the application can handle high traffic volumes.</w:t>
      </w:r>
    </w:p>
    <w:p w14:paraId="120FE17C">
      <w:pPr>
        <w:jc w:val="both"/>
        <w:rPr>
          <w:rFonts w:hint="default"/>
        </w:rPr>
      </w:pPr>
      <w:r>
        <w:rPr>
          <w:rFonts w:hint="default"/>
          <w:i/>
          <w:iCs/>
          <w:u w:val="single"/>
        </w:rPr>
        <w:t>- Maintenance:</w:t>
      </w:r>
    </w:p>
    <w:p w14:paraId="7CCB1BF4">
      <w:pPr>
        <w:jc w:val="both"/>
        <w:rPr>
          <w:rFonts w:hint="default"/>
        </w:rPr>
      </w:pPr>
      <w:r>
        <w:rPr>
          <w:rFonts w:hint="default"/>
        </w:rPr>
        <w:t xml:space="preserve">  - Example: A software vendor releases a patch to fix a security vulnerability identified in their enterprise software. They also provide ongoing technical support and monitor the software for future updates.</w:t>
      </w:r>
    </w:p>
    <w:p w14:paraId="08329E19">
      <w:pPr>
        <w:jc w:val="both"/>
        <w:rPr>
          <w:rFonts w:hint="default"/>
          <w:b/>
          <w:bCs/>
        </w:rPr>
      </w:pPr>
      <w:r>
        <w:rPr>
          <w:rFonts w:hint="default"/>
          <w:b/>
          <w:bCs/>
        </w:rPr>
        <w:t xml:space="preserve"> 3. Iterative Nature of RUP and How It Differs from Traditional SDLC Models</w:t>
      </w:r>
    </w:p>
    <w:p w14:paraId="7749A8CC">
      <w:pPr>
        <w:jc w:val="both"/>
        <w:rPr>
          <w:rFonts w:hint="default"/>
        </w:rPr>
      </w:pPr>
      <w:r>
        <w:rPr>
          <w:rFonts w:hint="default"/>
        </w:rPr>
        <w:t>The Rational Unified Process (RUP) is an iterative software development process framework that contrasts significantly with traditional SDLC models like Waterfall.</w:t>
      </w:r>
    </w:p>
    <w:p w14:paraId="5CE8355C">
      <w:pPr>
        <w:jc w:val="both"/>
        <w:rPr>
          <w:rFonts w:hint="default"/>
          <w:i/>
          <w:iCs/>
          <w:u w:val="single"/>
        </w:rPr>
      </w:pPr>
      <w:r>
        <w:rPr>
          <w:rFonts w:hint="default"/>
          <w:i/>
          <w:iCs/>
          <w:u w:val="single"/>
        </w:rPr>
        <w:t>- Iterative Nature of RUP:</w:t>
      </w:r>
    </w:p>
    <w:p w14:paraId="4D38A7CA">
      <w:pPr>
        <w:jc w:val="both"/>
        <w:rPr>
          <w:rFonts w:hint="default"/>
        </w:rPr>
      </w:pPr>
      <w:r>
        <w:rPr>
          <w:rFonts w:hint="default"/>
        </w:rPr>
        <w:t xml:space="preserve">  - Continuous Refinement: RUP divides the project into multiple iterations, each resulting in an incremental version of the product. This allows teams to refine requirements and solutions continuously based on user feedback and testing.</w:t>
      </w:r>
    </w:p>
    <w:p w14:paraId="4848DEF1">
      <w:pPr>
        <w:jc w:val="both"/>
        <w:rPr>
          <w:rFonts w:hint="default"/>
        </w:rPr>
      </w:pPr>
      <w:r>
        <w:rPr>
          <w:rFonts w:hint="default"/>
        </w:rPr>
        <w:t xml:space="preserve">  - Phases Overlaps: Unlike traditional models, where phases are sequential, RUP phases (Inception, Elaboration, Construction, and Transition) overlap, allowing flexibility to revisit and refine previous work.</w:t>
      </w:r>
    </w:p>
    <w:p w14:paraId="1BCFAB99">
      <w:pPr>
        <w:jc w:val="both"/>
        <w:rPr>
          <w:rFonts w:hint="default"/>
        </w:rPr>
      </w:pPr>
      <w:r>
        <w:rPr>
          <w:rFonts w:hint="default"/>
        </w:rPr>
        <w:t xml:space="preserve">  - Risk-Driven Development: Each iteration focuses on addressing the highest risks early in the project, which reduces uncertainty and increases the likelihood of project success.</w:t>
      </w:r>
    </w:p>
    <w:p w14:paraId="3A30951D">
      <w:pPr>
        <w:jc w:val="both"/>
        <w:rPr>
          <w:rFonts w:hint="default"/>
        </w:rPr>
      </w:pPr>
      <w:r>
        <w:rPr>
          <w:rFonts w:hint="default"/>
          <w:i/>
          <w:iCs/>
          <w:u w:val="single"/>
        </w:rPr>
        <w:t>- Differences from Traditional SDLC Models:</w:t>
      </w:r>
    </w:p>
    <w:p w14:paraId="5ADC3989">
      <w:pPr>
        <w:jc w:val="both"/>
        <w:rPr>
          <w:rFonts w:hint="default"/>
        </w:rPr>
      </w:pPr>
      <w:r>
        <w:rPr>
          <w:rFonts w:hint="default"/>
        </w:rPr>
        <w:t xml:space="preserve">  - Waterfall Model: A linear, sequential approach where each phase must be completed before moving to the next. Changes in requirements late in the process can be costly and time-consuming.</w:t>
      </w:r>
    </w:p>
    <w:p w14:paraId="16CF5C4C">
      <w:pPr>
        <w:jc w:val="both"/>
        <w:rPr>
          <w:rFonts w:hint="default"/>
        </w:rPr>
      </w:pPr>
      <w:r>
        <w:rPr>
          <w:rFonts w:hint="default"/>
        </w:rPr>
        <w:t xml:space="preserve">  - RUP Flexibility: RUP’s iterative nature allows for revisiting earlier stages without significant rework. This adaptability makes it suitable for complex projects with evolving requirements.</w:t>
      </w:r>
    </w:p>
    <w:p w14:paraId="05938035">
      <w:pPr>
        <w:pBdr>
          <w:bottom w:val="single" w:color="auto" w:sz="4" w:space="0"/>
        </w:pBdr>
        <w:jc w:val="both"/>
        <w:rPr>
          <w:rFonts w:hint="default"/>
        </w:rPr>
      </w:pPr>
      <w:r>
        <w:rPr>
          <w:rFonts w:hint="default"/>
        </w:rPr>
        <w:t xml:space="preserve">  - Parallel Development: RUP supports parallel development of different modules, improving efficiency and reducing development time compared to the Waterfall model’s sequential approach.</w:t>
      </w:r>
    </w:p>
    <w:p w14:paraId="3F1A8782">
      <w:pPr>
        <w:jc w:val="both"/>
        <w:rPr>
          <w:rFonts w:hint="default"/>
          <w:lang w:val="vi-VN"/>
        </w:rPr>
      </w:pPr>
    </w:p>
    <w:p w14:paraId="46C365EE">
      <w:pPr>
        <w:jc w:val="both"/>
        <w:rPr>
          <w:rFonts w:hint="default"/>
        </w:rPr>
      </w:pPr>
      <w:r>
        <w:rPr>
          <w:rFonts w:hint="default"/>
          <w:b/>
          <w:bCs/>
        </w:rPr>
        <w:t xml:space="preserve"> 4. Case Study of a Software Project Using RUP</w:t>
      </w:r>
    </w:p>
    <w:p w14:paraId="03518647">
      <w:pPr>
        <w:jc w:val="both"/>
        <w:rPr>
          <w:rFonts w:hint="default"/>
        </w:rPr>
      </w:pPr>
      <w:r>
        <w:rPr>
          <w:rFonts w:hint="default"/>
        </w:rPr>
        <w:t xml:space="preserve"> Case Study: Hospital Management System (HMS)</w:t>
      </w:r>
    </w:p>
    <w:p w14:paraId="2BA20E44">
      <w:pPr>
        <w:jc w:val="both"/>
        <w:rPr>
          <w:rFonts w:hint="default"/>
        </w:rPr>
      </w:pPr>
      <w:r>
        <w:rPr>
          <w:rFonts w:hint="default"/>
        </w:rPr>
        <w:t xml:space="preserve">Client: MedTech Health Systems  </w:t>
      </w:r>
    </w:p>
    <w:p w14:paraId="2A716C83">
      <w:pPr>
        <w:jc w:val="both"/>
        <w:rPr>
          <w:rFonts w:hint="default"/>
        </w:rPr>
      </w:pPr>
      <w:r>
        <w:rPr>
          <w:rFonts w:hint="default"/>
        </w:rPr>
        <w:t xml:space="preserve">Duration: 12 months  </w:t>
      </w:r>
    </w:p>
    <w:p w14:paraId="38B2A836">
      <w:pPr>
        <w:jc w:val="both"/>
        <w:rPr>
          <w:rFonts w:hint="default"/>
        </w:rPr>
      </w:pPr>
      <w:r>
        <w:rPr>
          <w:rFonts w:hint="default"/>
        </w:rPr>
        <w:t>Objective: Develop a system to manage patient records, appointments, billing, and staff activities.</w:t>
      </w:r>
    </w:p>
    <w:p w14:paraId="70730F4C">
      <w:pPr>
        <w:jc w:val="both"/>
        <w:rPr>
          <w:rFonts w:hint="default"/>
        </w:rPr>
      </w:pPr>
      <w:r>
        <w:rPr>
          <w:rFonts w:hint="default"/>
        </w:rPr>
        <w:t>---</w:t>
      </w:r>
    </w:p>
    <w:p w14:paraId="5733E305">
      <w:pPr>
        <w:jc w:val="both"/>
        <w:rPr>
          <w:rFonts w:hint="default"/>
        </w:rPr>
      </w:pPr>
      <w:r>
        <w:rPr>
          <w:rFonts w:hint="default"/>
          <w:i/>
          <w:iCs/>
          <w:u w:val="single"/>
        </w:rPr>
        <w:t xml:space="preserve"> 1. Inception Phase</w:t>
      </w:r>
    </w:p>
    <w:p w14:paraId="7D088B0B">
      <w:pPr>
        <w:jc w:val="both"/>
        <w:rPr>
          <w:rFonts w:hint="default"/>
        </w:rPr>
      </w:pPr>
      <w:r>
        <w:rPr>
          <w:rFonts w:hint="default"/>
        </w:rPr>
        <w:t>Objective: Define the project’s goals and requirements.</w:t>
      </w:r>
    </w:p>
    <w:p w14:paraId="4CD512B5">
      <w:pPr>
        <w:jc w:val="both"/>
        <w:rPr>
          <w:rFonts w:hint="default"/>
          <w:i/>
          <w:iCs/>
          <w:lang w:val="vi-VN"/>
        </w:rPr>
      </w:pPr>
      <w:r>
        <w:rPr>
          <w:rFonts w:hint="default"/>
          <w:i/>
          <w:iCs/>
        </w:rPr>
        <w:t>- Stakeholder Analysis:</w:t>
      </w:r>
    </w:p>
    <w:p w14:paraId="6B06697A">
      <w:pPr>
        <w:jc w:val="both"/>
        <w:rPr>
          <w:rFonts w:hint="default"/>
        </w:rPr>
      </w:pPr>
      <w:r>
        <w:rPr>
          <w:rFonts w:hint="default"/>
        </w:rPr>
        <w:t xml:space="preserve">  - Activities: </w:t>
      </w:r>
    </w:p>
    <w:p w14:paraId="0EDE28CF">
      <w:pPr>
        <w:jc w:val="both"/>
        <w:rPr>
          <w:rFonts w:hint="default"/>
        </w:rPr>
      </w:pPr>
      <w:r>
        <w:rPr>
          <w:rFonts w:hint="default"/>
        </w:rPr>
        <w:t xml:space="preserve">    - Conducted interviews with doctors, nurses, and administrative staff.</w:t>
      </w:r>
    </w:p>
    <w:p w14:paraId="3F562B83">
      <w:pPr>
        <w:jc w:val="both"/>
        <w:rPr>
          <w:rFonts w:hint="default"/>
        </w:rPr>
      </w:pPr>
      <w:r>
        <w:rPr>
          <w:rFonts w:hint="default"/>
        </w:rPr>
        <w:t xml:space="preserve">    - Used questionnaires to gather detailed information on their daily tasks and pain points.</w:t>
      </w:r>
    </w:p>
    <w:p w14:paraId="7FE4A9AD">
      <w:pPr>
        <w:jc w:val="both"/>
        <w:rPr>
          <w:rFonts w:hint="default"/>
        </w:rPr>
      </w:pPr>
      <w:r>
        <w:rPr>
          <w:rFonts w:hint="default"/>
        </w:rPr>
        <w:t xml:space="preserve">  - Outcome: </w:t>
      </w:r>
    </w:p>
    <w:p w14:paraId="6FB06E95">
      <w:pPr>
        <w:jc w:val="both"/>
        <w:rPr>
          <w:rFonts w:hint="default"/>
        </w:rPr>
      </w:pPr>
      <w:r>
        <w:rPr>
          <w:rFonts w:hint="default"/>
        </w:rPr>
        <w:t xml:space="preserve">    - Created profiles for different users, such as "Doctor," "Nurse," and "Admin Staff."</w:t>
      </w:r>
    </w:p>
    <w:p w14:paraId="74DC43ED">
      <w:pPr>
        <w:jc w:val="both"/>
        <w:rPr>
          <w:rFonts w:hint="default"/>
        </w:rPr>
      </w:pPr>
      <w:r>
        <w:rPr>
          <w:rFonts w:hint="default"/>
        </w:rPr>
        <w:t xml:space="preserve">    - Example: Doctors needed quick access to patient histories; admin staff required efficient scheduling tools.</w:t>
      </w:r>
    </w:p>
    <w:p w14:paraId="37CCACF0">
      <w:pPr>
        <w:jc w:val="both"/>
        <w:rPr>
          <w:rFonts w:hint="default"/>
          <w:i/>
          <w:iCs/>
          <w:lang w:val="vi-VN"/>
        </w:rPr>
      </w:pPr>
      <w:r>
        <w:rPr>
          <w:rFonts w:hint="default"/>
          <w:i/>
          <w:iCs/>
        </w:rPr>
        <w:t>- Requirements Gathering:</w:t>
      </w:r>
    </w:p>
    <w:p w14:paraId="3168C1E7">
      <w:pPr>
        <w:jc w:val="both"/>
        <w:rPr>
          <w:rFonts w:hint="default"/>
        </w:rPr>
      </w:pPr>
      <w:r>
        <w:rPr>
          <w:rFonts w:hint="default"/>
        </w:rPr>
        <w:t xml:space="preserve">  - Activities: </w:t>
      </w:r>
    </w:p>
    <w:p w14:paraId="4C6E8B22">
      <w:pPr>
        <w:jc w:val="both"/>
        <w:rPr>
          <w:rFonts w:hint="default"/>
        </w:rPr>
      </w:pPr>
      <w:r>
        <w:rPr>
          <w:rFonts w:hint="default"/>
        </w:rPr>
        <w:t xml:space="preserve">    - Held workshops with stakeholders to brainstorm and list essential features.</w:t>
      </w:r>
    </w:p>
    <w:p w14:paraId="73F20099">
      <w:pPr>
        <w:jc w:val="both"/>
        <w:rPr>
          <w:rFonts w:hint="default"/>
        </w:rPr>
      </w:pPr>
      <w:r>
        <w:rPr>
          <w:rFonts w:hint="default"/>
        </w:rPr>
        <w:t xml:space="preserve">    - Conducted surveys to validate these needs with a larger group.</w:t>
      </w:r>
    </w:p>
    <w:p w14:paraId="5F554912">
      <w:pPr>
        <w:jc w:val="both"/>
        <w:rPr>
          <w:rFonts w:hint="default"/>
        </w:rPr>
      </w:pPr>
      <w:r>
        <w:rPr>
          <w:rFonts w:hint="default"/>
        </w:rPr>
        <w:t xml:space="preserve">  - Outcome: </w:t>
      </w:r>
    </w:p>
    <w:p w14:paraId="158BA899">
      <w:pPr>
        <w:jc w:val="both"/>
        <w:rPr>
          <w:rFonts w:hint="default"/>
        </w:rPr>
      </w:pPr>
      <w:r>
        <w:rPr>
          <w:rFonts w:hint="default"/>
        </w:rPr>
        <w:t xml:space="preserve">    - Produced a Requirements Specification Document detailing:</w:t>
      </w:r>
    </w:p>
    <w:p w14:paraId="0BBF3D01">
      <w:pPr>
        <w:jc w:val="both"/>
        <w:rPr>
          <w:rFonts w:hint="default"/>
        </w:rPr>
      </w:pPr>
      <w:r>
        <w:rPr>
          <w:rFonts w:hint="default"/>
        </w:rPr>
        <w:t xml:space="preserve">      - Patient Registration: Collect patient data, assign IDs, and record medical history.</w:t>
      </w:r>
    </w:p>
    <w:p w14:paraId="07B73662">
      <w:pPr>
        <w:jc w:val="both"/>
        <w:rPr>
          <w:rFonts w:hint="default"/>
        </w:rPr>
      </w:pPr>
      <w:r>
        <w:rPr>
          <w:rFonts w:hint="default"/>
        </w:rPr>
        <w:t xml:space="preserve">      - Appointment Scheduling: Allow patients to book and manage appointments.</w:t>
      </w:r>
    </w:p>
    <w:p w14:paraId="434B0D4E">
      <w:pPr>
        <w:jc w:val="both"/>
        <w:rPr>
          <w:rFonts w:hint="default"/>
        </w:rPr>
      </w:pPr>
      <w:r>
        <w:rPr>
          <w:rFonts w:hint="default"/>
        </w:rPr>
        <w:t xml:space="preserve">      - Billing System: Handle invoicing and insurance claims.</w:t>
      </w:r>
    </w:p>
    <w:p w14:paraId="14048E67">
      <w:pPr>
        <w:jc w:val="both"/>
        <w:rPr>
          <w:rFonts w:hint="default"/>
        </w:rPr>
      </w:pPr>
      <w:r>
        <w:rPr>
          <w:rFonts w:hint="default"/>
        </w:rPr>
        <w:t xml:space="preserve">    - Example: Developed detailed user stories such as "As a doctor, I need to view patient history quickly."</w:t>
      </w:r>
    </w:p>
    <w:p w14:paraId="68B61378">
      <w:pPr>
        <w:jc w:val="both"/>
        <w:rPr>
          <w:rFonts w:hint="default"/>
          <w:i/>
          <w:iCs/>
          <w:lang w:val="vi-VN"/>
        </w:rPr>
      </w:pPr>
      <w:r>
        <w:rPr>
          <w:rFonts w:hint="default"/>
          <w:i/>
          <w:iCs/>
        </w:rPr>
        <w:t>- Risk Assessment:</w:t>
      </w:r>
    </w:p>
    <w:p w14:paraId="005CEA60">
      <w:pPr>
        <w:jc w:val="both"/>
        <w:rPr>
          <w:rFonts w:hint="default"/>
        </w:rPr>
      </w:pPr>
      <w:r>
        <w:rPr>
          <w:rFonts w:hint="default"/>
        </w:rPr>
        <w:t xml:space="preserve">  - Activities: </w:t>
      </w:r>
    </w:p>
    <w:p w14:paraId="046876FA">
      <w:pPr>
        <w:jc w:val="both"/>
        <w:rPr>
          <w:rFonts w:hint="default"/>
        </w:rPr>
      </w:pPr>
      <w:r>
        <w:rPr>
          <w:rFonts w:hint="default"/>
        </w:rPr>
        <w:t xml:space="preserve">    - Identified potential risks like data breaches and integration issues with existing hospital systems.</w:t>
      </w:r>
    </w:p>
    <w:p w14:paraId="26D99B96">
      <w:pPr>
        <w:jc w:val="both"/>
        <w:rPr>
          <w:rFonts w:hint="default"/>
        </w:rPr>
      </w:pPr>
      <w:r>
        <w:rPr>
          <w:rFonts w:hint="default"/>
        </w:rPr>
        <w:t xml:space="preserve">    - Created a Risk Register with risk descriptions, likelihood, and mitigation strategies.</w:t>
      </w:r>
    </w:p>
    <w:p w14:paraId="33DF0BF2">
      <w:pPr>
        <w:jc w:val="both"/>
        <w:rPr>
          <w:rFonts w:hint="default"/>
        </w:rPr>
      </w:pPr>
      <w:r>
        <w:rPr>
          <w:rFonts w:hint="default"/>
        </w:rPr>
        <w:t xml:space="preserve">  - Outcome: </w:t>
      </w:r>
    </w:p>
    <w:p w14:paraId="24488E02">
      <w:pPr>
        <w:jc w:val="both"/>
        <w:rPr>
          <w:rFonts w:hint="default"/>
        </w:rPr>
      </w:pPr>
      <w:r>
        <w:rPr>
          <w:rFonts w:hint="default"/>
        </w:rPr>
        <w:t xml:space="preserve">    - Mitigation Strategy: Implement encryption for sensitive data and test integration thoroughly.</w:t>
      </w:r>
    </w:p>
    <w:p w14:paraId="5A4787FE">
      <w:pPr>
        <w:jc w:val="both"/>
        <w:rPr>
          <w:rFonts w:hint="default"/>
          <w:i/>
          <w:iCs/>
          <w:lang w:val="vi-VN"/>
        </w:rPr>
      </w:pPr>
      <w:r>
        <w:rPr>
          <w:rFonts w:hint="default"/>
          <w:i/>
          <w:iCs/>
        </w:rPr>
        <w:t>- Project Charter:</w:t>
      </w:r>
    </w:p>
    <w:p w14:paraId="56E28FC6">
      <w:pPr>
        <w:jc w:val="both"/>
        <w:rPr>
          <w:rFonts w:hint="default"/>
        </w:rPr>
      </w:pPr>
      <w:r>
        <w:rPr>
          <w:rFonts w:hint="default"/>
        </w:rPr>
        <w:t xml:space="preserve">  - Activities: </w:t>
      </w:r>
    </w:p>
    <w:p w14:paraId="11BC3A8E">
      <w:pPr>
        <w:jc w:val="both"/>
        <w:rPr>
          <w:rFonts w:hint="default"/>
        </w:rPr>
      </w:pPr>
      <w:r>
        <w:rPr>
          <w:rFonts w:hint="default"/>
        </w:rPr>
        <w:t xml:space="preserve">    - Defined the project scope, objectives, deliverables, and timeline.</w:t>
      </w:r>
    </w:p>
    <w:p w14:paraId="771D6D31">
      <w:pPr>
        <w:jc w:val="both"/>
        <w:rPr>
          <w:rFonts w:hint="default"/>
        </w:rPr>
      </w:pPr>
      <w:r>
        <w:rPr>
          <w:rFonts w:hint="default"/>
        </w:rPr>
        <w:t xml:space="preserve">    - Presented the charter to stakeholders for approval.</w:t>
      </w:r>
    </w:p>
    <w:p w14:paraId="236348A8">
      <w:pPr>
        <w:jc w:val="both"/>
        <w:rPr>
          <w:rFonts w:hint="default"/>
        </w:rPr>
      </w:pPr>
      <w:r>
        <w:rPr>
          <w:rFonts w:hint="default"/>
        </w:rPr>
        <w:t xml:space="preserve">  - Outcome: </w:t>
      </w:r>
    </w:p>
    <w:p w14:paraId="32A99195">
      <w:pPr>
        <w:jc w:val="both"/>
        <w:rPr>
          <w:rFonts w:hint="default"/>
        </w:rPr>
      </w:pPr>
      <w:r>
        <w:rPr>
          <w:rFonts w:hint="default"/>
        </w:rPr>
        <w:t xml:space="preserve">    - A formal Project Charter that outlined:</w:t>
      </w:r>
    </w:p>
    <w:p w14:paraId="1DA80B10">
      <w:pPr>
        <w:jc w:val="both"/>
        <w:rPr>
          <w:rFonts w:hint="default"/>
        </w:rPr>
      </w:pPr>
      <w:r>
        <w:rPr>
          <w:rFonts w:hint="default"/>
        </w:rPr>
        <w:t xml:space="preserve">      - Scope: Development of patient management, scheduling, and billing modules.</w:t>
      </w:r>
    </w:p>
    <w:p w14:paraId="3CB69A9D">
      <w:pPr>
        <w:jc w:val="both"/>
        <w:rPr>
          <w:rFonts w:hint="default"/>
        </w:rPr>
      </w:pPr>
      <w:r>
        <w:rPr>
          <w:rFonts w:hint="default"/>
        </w:rPr>
        <w:t xml:space="preserve">      - Timeline: 12 months with milestones at the end of each RUP phase.</w:t>
      </w:r>
    </w:p>
    <w:p w14:paraId="05E53326">
      <w:pPr>
        <w:jc w:val="both"/>
        <w:rPr>
          <w:rFonts w:hint="default"/>
        </w:rPr>
      </w:pPr>
      <w:r>
        <w:rPr>
          <w:rFonts w:hint="default"/>
        </w:rPr>
        <w:t>---</w:t>
      </w:r>
    </w:p>
    <w:p w14:paraId="71E30E63">
      <w:pPr>
        <w:jc w:val="both"/>
        <w:rPr>
          <w:rFonts w:hint="default"/>
        </w:rPr>
      </w:pPr>
    </w:p>
    <w:p w14:paraId="647A4456">
      <w:pPr>
        <w:jc w:val="both"/>
        <w:rPr>
          <w:rFonts w:hint="default"/>
        </w:rPr>
      </w:pPr>
      <w:r>
        <w:rPr>
          <w:rFonts w:hint="default"/>
          <w:i/>
          <w:iCs/>
          <w:u w:val="single"/>
        </w:rPr>
        <w:t xml:space="preserve"> 2. Elaboration Phase</w:t>
      </w:r>
    </w:p>
    <w:p w14:paraId="1CB9CC4C">
      <w:pPr>
        <w:jc w:val="both"/>
        <w:rPr>
          <w:rFonts w:hint="default"/>
        </w:rPr>
      </w:pPr>
      <w:r>
        <w:rPr>
          <w:rFonts w:hint="default"/>
        </w:rPr>
        <w:t>Objective: Refine requirements, design the system, and create prototypes.</w:t>
      </w:r>
    </w:p>
    <w:p w14:paraId="702835A3">
      <w:pPr>
        <w:jc w:val="both"/>
        <w:rPr>
          <w:rFonts w:hint="default"/>
          <w:i/>
          <w:iCs/>
          <w:lang w:val="vi-VN"/>
        </w:rPr>
      </w:pPr>
      <w:r>
        <w:rPr>
          <w:rFonts w:hint="default"/>
          <w:i/>
          <w:iCs/>
        </w:rPr>
        <w:t>- Detailed Requirements:</w:t>
      </w:r>
    </w:p>
    <w:p w14:paraId="31EABC13">
      <w:pPr>
        <w:jc w:val="both"/>
        <w:rPr>
          <w:rFonts w:hint="default"/>
        </w:rPr>
      </w:pPr>
      <w:r>
        <w:rPr>
          <w:rFonts w:hint="default"/>
        </w:rPr>
        <w:t xml:space="preserve">  - Activities: </w:t>
      </w:r>
    </w:p>
    <w:p w14:paraId="2D574740">
      <w:pPr>
        <w:jc w:val="both"/>
        <w:rPr>
          <w:rFonts w:hint="default"/>
        </w:rPr>
      </w:pPr>
      <w:r>
        <w:rPr>
          <w:rFonts w:hint="default"/>
        </w:rPr>
        <w:t xml:space="preserve">    - Created use case diagrams to detail how users will interact with the system.</w:t>
      </w:r>
    </w:p>
    <w:p w14:paraId="53092D64">
      <w:pPr>
        <w:jc w:val="both"/>
        <w:rPr>
          <w:rFonts w:hint="default"/>
        </w:rPr>
      </w:pPr>
      <w:r>
        <w:rPr>
          <w:rFonts w:hint="default"/>
        </w:rPr>
        <w:t xml:space="preserve">    - Developed user stories for each major function.</w:t>
      </w:r>
    </w:p>
    <w:p w14:paraId="487DA034">
      <w:pPr>
        <w:jc w:val="both"/>
        <w:rPr>
          <w:rFonts w:hint="default"/>
        </w:rPr>
      </w:pPr>
      <w:r>
        <w:rPr>
          <w:rFonts w:hint="default"/>
        </w:rPr>
        <w:t xml:space="preserve">  - Outcome: </w:t>
      </w:r>
    </w:p>
    <w:p w14:paraId="03761885">
      <w:pPr>
        <w:jc w:val="both"/>
        <w:rPr>
          <w:rFonts w:hint="default"/>
        </w:rPr>
      </w:pPr>
      <w:r>
        <w:rPr>
          <w:rFonts w:hint="default"/>
        </w:rPr>
        <w:t xml:space="preserve">    - Use Case Example: "Register Patient" includes steps for data entry, verification, and confirmation.</w:t>
      </w:r>
    </w:p>
    <w:p w14:paraId="484C3139">
      <w:pPr>
        <w:jc w:val="both"/>
        <w:rPr>
          <w:rFonts w:hint="default"/>
        </w:rPr>
      </w:pPr>
      <w:r>
        <w:rPr>
          <w:rFonts w:hint="default"/>
        </w:rPr>
        <w:t xml:space="preserve">    - User Story Example: "As an admin, I need to schedule patient appointments efficiently."</w:t>
      </w:r>
    </w:p>
    <w:p w14:paraId="0340A0C8">
      <w:pPr>
        <w:jc w:val="both"/>
        <w:rPr>
          <w:rFonts w:hint="default"/>
        </w:rPr>
      </w:pPr>
    </w:p>
    <w:p w14:paraId="35542B15">
      <w:pPr>
        <w:jc w:val="both"/>
        <w:rPr>
          <w:rFonts w:hint="default"/>
          <w:i/>
          <w:iCs/>
          <w:lang w:val="vi-VN"/>
        </w:rPr>
      </w:pPr>
      <w:r>
        <w:rPr>
          <w:rFonts w:hint="default"/>
          <w:i/>
          <w:iCs/>
        </w:rPr>
        <w:t>- Architectural Design:</w:t>
      </w:r>
    </w:p>
    <w:p w14:paraId="0322B440">
      <w:pPr>
        <w:jc w:val="both"/>
        <w:rPr>
          <w:rFonts w:hint="default"/>
        </w:rPr>
      </w:pPr>
      <w:r>
        <w:rPr>
          <w:rFonts w:hint="default"/>
        </w:rPr>
        <w:t xml:space="preserve">  - Activities: </w:t>
      </w:r>
    </w:p>
    <w:p w14:paraId="25C6CA21">
      <w:pPr>
        <w:jc w:val="both"/>
        <w:rPr>
          <w:rFonts w:hint="default"/>
        </w:rPr>
      </w:pPr>
      <w:r>
        <w:rPr>
          <w:rFonts w:hint="default"/>
        </w:rPr>
        <w:t xml:space="preserve">    - Designed the system architecture using class diagrams and component diagrams.</w:t>
      </w:r>
    </w:p>
    <w:p w14:paraId="5BA5A4F7">
      <w:pPr>
        <w:jc w:val="both"/>
        <w:rPr>
          <w:rFonts w:hint="default"/>
        </w:rPr>
      </w:pPr>
      <w:r>
        <w:rPr>
          <w:rFonts w:hint="default"/>
        </w:rPr>
        <w:t xml:space="preserve">    - Defined how different system parts (e.g., user interface, business logic, data storage) interact.</w:t>
      </w:r>
    </w:p>
    <w:p w14:paraId="1E9A358B">
      <w:pPr>
        <w:jc w:val="both"/>
        <w:rPr>
          <w:rFonts w:hint="default"/>
        </w:rPr>
      </w:pPr>
      <w:r>
        <w:rPr>
          <w:rFonts w:hint="default"/>
        </w:rPr>
        <w:t xml:space="preserve">  - Outcome: </w:t>
      </w:r>
    </w:p>
    <w:p w14:paraId="684778FD">
      <w:pPr>
        <w:jc w:val="both"/>
        <w:rPr>
          <w:rFonts w:hint="default"/>
        </w:rPr>
      </w:pPr>
      <w:r>
        <w:rPr>
          <w:rFonts w:hint="default"/>
        </w:rPr>
        <w:t xml:space="preserve">    - Architecture Diagram: Showed a three-tier architecture:</w:t>
      </w:r>
    </w:p>
    <w:p w14:paraId="1CE611B3">
      <w:pPr>
        <w:jc w:val="both"/>
        <w:rPr>
          <w:rFonts w:hint="default"/>
        </w:rPr>
      </w:pPr>
      <w:r>
        <w:rPr>
          <w:rFonts w:hint="default"/>
        </w:rPr>
        <w:t xml:space="preserve">      - Presentation Layer: User interface (e.g., web forms for patient data entry).</w:t>
      </w:r>
    </w:p>
    <w:p w14:paraId="2F895D13">
      <w:pPr>
        <w:jc w:val="both"/>
        <w:rPr>
          <w:rFonts w:hint="default"/>
        </w:rPr>
      </w:pPr>
      <w:r>
        <w:rPr>
          <w:rFonts w:hint="default"/>
        </w:rPr>
        <w:t xml:space="preserve">      - Business Logic Layer: Processes data and handles rules (e.g., appointment conflicts).</w:t>
      </w:r>
    </w:p>
    <w:p w14:paraId="1CECB503">
      <w:pPr>
        <w:jc w:val="both"/>
        <w:rPr>
          <w:rFonts w:hint="default"/>
        </w:rPr>
      </w:pPr>
      <w:r>
        <w:rPr>
          <w:rFonts w:hint="default"/>
        </w:rPr>
        <w:t xml:space="preserve">      - Data Storage Layer: Database for storing patient records.</w:t>
      </w:r>
    </w:p>
    <w:p w14:paraId="15047445">
      <w:pPr>
        <w:jc w:val="both"/>
        <w:rPr>
          <w:rFonts w:hint="default"/>
        </w:rPr>
      </w:pPr>
    </w:p>
    <w:p w14:paraId="0153E0BD">
      <w:pPr>
        <w:jc w:val="both"/>
        <w:rPr>
          <w:rFonts w:hint="default"/>
          <w:i/>
          <w:iCs/>
          <w:lang w:val="vi-VN"/>
        </w:rPr>
      </w:pPr>
      <w:r>
        <w:rPr>
          <w:rFonts w:hint="default"/>
          <w:i/>
          <w:iCs/>
        </w:rPr>
        <w:t>- Prototyping:</w:t>
      </w:r>
    </w:p>
    <w:p w14:paraId="554E97EB">
      <w:pPr>
        <w:jc w:val="both"/>
        <w:rPr>
          <w:rFonts w:hint="default"/>
        </w:rPr>
      </w:pPr>
      <w:r>
        <w:rPr>
          <w:rFonts w:hint="default"/>
        </w:rPr>
        <w:t xml:space="preserve">  - Activities: </w:t>
      </w:r>
    </w:p>
    <w:p w14:paraId="1F4D0247">
      <w:pPr>
        <w:jc w:val="both"/>
        <w:rPr>
          <w:rFonts w:hint="default"/>
        </w:rPr>
      </w:pPr>
      <w:r>
        <w:rPr>
          <w:rFonts w:hint="default"/>
        </w:rPr>
        <w:t xml:space="preserve">    - Developed prototypes for key features such as the appointment scheduling module.</w:t>
      </w:r>
    </w:p>
    <w:p w14:paraId="19198151">
      <w:pPr>
        <w:jc w:val="both"/>
        <w:rPr>
          <w:rFonts w:hint="default"/>
        </w:rPr>
      </w:pPr>
      <w:r>
        <w:rPr>
          <w:rFonts w:hint="default"/>
        </w:rPr>
        <w:t xml:space="preserve">    - Conducted user testing sessions to gather feedback on the prototypes.</w:t>
      </w:r>
    </w:p>
    <w:p w14:paraId="65DFD315">
      <w:pPr>
        <w:jc w:val="both"/>
        <w:rPr>
          <w:rFonts w:hint="default"/>
        </w:rPr>
      </w:pPr>
      <w:r>
        <w:rPr>
          <w:rFonts w:hint="default"/>
        </w:rPr>
        <w:t xml:space="preserve">  - Outcome: </w:t>
      </w:r>
    </w:p>
    <w:p w14:paraId="23349958">
      <w:pPr>
        <w:jc w:val="both"/>
        <w:rPr>
          <w:rFonts w:hint="default"/>
        </w:rPr>
      </w:pPr>
      <w:r>
        <w:rPr>
          <w:rFonts w:hint="default"/>
        </w:rPr>
        <w:t xml:space="preserve">    - Prototype Feedback: Users found the interface intuitive but requested a more streamlined appointment booking process.</w:t>
      </w:r>
    </w:p>
    <w:p w14:paraId="0DBE36C3">
      <w:pPr>
        <w:jc w:val="both"/>
        <w:rPr>
          <w:rFonts w:hint="default"/>
        </w:rPr>
      </w:pPr>
      <w:r>
        <w:rPr>
          <w:rFonts w:hint="default"/>
        </w:rPr>
        <w:t xml:space="preserve">    - Adjustments Made: Improved the user interface based on feedback, adding features like calendar views.</w:t>
      </w:r>
    </w:p>
    <w:p w14:paraId="2D9A26F2">
      <w:pPr>
        <w:jc w:val="both"/>
        <w:rPr>
          <w:rFonts w:hint="default"/>
        </w:rPr>
      </w:pPr>
    </w:p>
    <w:p w14:paraId="6AB31D0A">
      <w:pPr>
        <w:jc w:val="both"/>
        <w:rPr>
          <w:rFonts w:hint="default"/>
          <w:i/>
          <w:iCs/>
          <w:lang w:val="vi-VN"/>
        </w:rPr>
      </w:pPr>
      <w:r>
        <w:rPr>
          <w:rFonts w:hint="default"/>
          <w:i/>
          <w:iCs/>
        </w:rPr>
        <w:t>- Risk Management:</w:t>
      </w:r>
    </w:p>
    <w:p w14:paraId="2C20E2DE">
      <w:pPr>
        <w:jc w:val="both"/>
        <w:rPr>
          <w:rFonts w:hint="default"/>
        </w:rPr>
      </w:pPr>
      <w:r>
        <w:rPr>
          <w:rFonts w:hint="default"/>
        </w:rPr>
        <w:t xml:space="preserve">  - Activities: </w:t>
      </w:r>
    </w:p>
    <w:p w14:paraId="70238CB7">
      <w:pPr>
        <w:jc w:val="both"/>
        <w:rPr>
          <w:rFonts w:hint="default"/>
        </w:rPr>
      </w:pPr>
      <w:r>
        <w:rPr>
          <w:rFonts w:hint="default"/>
        </w:rPr>
        <w:t xml:space="preserve">    - Updated the risk register with new risks identified during prototyping.</w:t>
      </w:r>
    </w:p>
    <w:p w14:paraId="018D199F">
      <w:pPr>
        <w:jc w:val="both"/>
        <w:rPr>
          <w:rFonts w:hint="default"/>
        </w:rPr>
      </w:pPr>
      <w:r>
        <w:rPr>
          <w:rFonts w:hint="default"/>
        </w:rPr>
        <w:t xml:space="preserve">    - Adjusted mitigation strategies to address issues like performance bottlenecks.</w:t>
      </w:r>
    </w:p>
    <w:p w14:paraId="63450E8E">
      <w:pPr>
        <w:jc w:val="both"/>
        <w:rPr>
          <w:rFonts w:hint="default"/>
        </w:rPr>
      </w:pPr>
      <w:r>
        <w:rPr>
          <w:rFonts w:hint="default"/>
        </w:rPr>
        <w:t xml:space="preserve">  - Outcome: </w:t>
      </w:r>
    </w:p>
    <w:p w14:paraId="6A350287">
      <w:pPr>
        <w:jc w:val="both"/>
        <w:rPr>
          <w:rFonts w:hint="default"/>
        </w:rPr>
      </w:pPr>
      <w:r>
        <w:rPr>
          <w:rFonts w:hint="default"/>
        </w:rPr>
        <w:t xml:space="preserve">    - Updated Risk Register: Included new risks such as system performance under heavy load.</w:t>
      </w:r>
    </w:p>
    <w:p w14:paraId="587DA8D9">
      <w:pPr>
        <w:jc w:val="both"/>
        <w:rPr>
          <w:rFonts w:hint="default"/>
        </w:rPr>
      </w:pPr>
    </w:p>
    <w:p w14:paraId="0ABE3458">
      <w:pPr>
        <w:jc w:val="both"/>
        <w:rPr>
          <w:rFonts w:hint="default"/>
        </w:rPr>
      </w:pPr>
      <w:r>
        <w:rPr>
          <w:rFonts w:hint="default"/>
        </w:rPr>
        <w:t>---</w:t>
      </w:r>
    </w:p>
    <w:p w14:paraId="0866CFC7">
      <w:pPr>
        <w:jc w:val="both"/>
        <w:rPr>
          <w:rFonts w:hint="default"/>
          <w:i/>
          <w:iCs/>
          <w:u w:val="single"/>
        </w:rPr>
      </w:pPr>
    </w:p>
    <w:p w14:paraId="44E29A53">
      <w:pPr>
        <w:jc w:val="both"/>
        <w:rPr>
          <w:rFonts w:hint="default"/>
          <w:i/>
          <w:iCs/>
          <w:u w:val="single"/>
          <w:lang w:val="vi-VN"/>
        </w:rPr>
      </w:pPr>
      <w:r>
        <w:rPr>
          <w:rFonts w:hint="default"/>
          <w:i/>
          <w:iCs/>
          <w:u w:val="single"/>
        </w:rPr>
        <w:t xml:space="preserve"> 3. Construction Phase</w:t>
      </w:r>
    </w:p>
    <w:p w14:paraId="08514D56">
      <w:pPr>
        <w:jc w:val="both"/>
        <w:rPr>
          <w:rFonts w:hint="default"/>
        </w:rPr>
      </w:pPr>
    </w:p>
    <w:p w14:paraId="1745E65A">
      <w:pPr>
        <w:jc w:val="both"/>
        <w:rPr>
          <w:rFonts w:hint="default"/>
        </w:rPr>
      </w:pPr>
      <w:r>
        <w:rPr>
          <w:rFonts w:hint="default"/>
        </w:rPr>
        <w:t>Objective: Develop, test, and prepare the system for deployment.</w:t>
      </w:r>
    </w:p>
    <w:p w14:paraId="47180D74">
      <w:pPr>
        <w:jc w:val="both"/>
        <w:rPr>
          <w:rFonts w:hint="default"/>
        </w:rPr>
      </w:pPr>
    </w:p>
    <w:p w14:paraId="36F2C76E">
      <w:pPr>
        <w:jc w:val="both"/>
        <w:rPr>
          <w:rFonts w:hint="default"/>
          <w:i/>
          <w:iCs/>
          <w:lang w:val="vi-VN"/>
        </w:rPr>
      </w:pPr>
      <w:r>
        <w:rPr>
          <w:rFonts w:hint="default"/>
          <w:i/>
          <w:iCs/>
        </w:rPr>
        <w:t>- System Development:</w:t>
      </w:r>
    </w:p>
    <w:p w14:paraId="2956B2F8">
      <w:pPr>
        <w:jc w:val="both"/>
        <w:rPr>
          <w:rFonts w:hint="default"/>
        </w:rPr>
      </w:pPr>
      <w:r>
        <w:rPr>
          <w:rFonts w:hint="default"/>
        </w:rPr>
        <w:t xml:space="preserve">  - Activities: </w:t>
      </w:r>
    </w:p>
    <w:p w14:paraId="1FB130FE">
      <w:pPr>
        <w:jc w:val="both"/>
        <w:rPr>
          <w:rFonts w:hint="default"/>
        </w:rPr>
      </w:pPr>
      <w:r>
        <w:rPr>
          <w:rFonts w:hint="default"/>
        </w:rPr>
        <w:t xml:space="preserve">    - Programmed the core features including patient management, scheduling, and billing modules.</w:t>
      </w:r>
    </w:p>
    <w:p w14:paraId="37515638">
      <w:pPr>
        <w:jc w:val="both"/>
        <w:rPr>
          <w:rFonts w:hint="default"/>
        </w:rPr>
      </w:pPr>
      <w:r>
        <w:rPr>
          <w:rFonts w:hint="default"/>
        </w:rPr>
        <w:t xml:space="preserve">    - Used version control to manage code changes.</w:t>
      </w:r>
    </w:p>
    <w:p w14:paraId="176A503F">
      <w:pPr>
        <w:jc w:val="both"/>
        <w:rPr>
          <w:rFonts w:hint="default"/>
        </w:rPr>
      </w:pPr>
      <w:r>
        <w:rPr>
          <w:rFonts w:hint="default"/>
        </w:rPr>
        <w:t xml:space="preserve">  - Outcome: </w:t>
      </w:r>
    </w:p>
    <w:p w14:paraId="1CBBF6AD">
      <w:pPr>
        <w:jc w:val="both"/>
        <w:rPr>
          <w:rFonts w:hint="default"/>
        </w:rPr>
      </w:pPr>
      <w:r>
        <w:rPr>
          <w:rFonts w:hint="default"/>
        </w:rPr>
        <w:t xml:space="preserve">    - Code Example: Implemented patient record functionality with CRUD (Create, Read, Update, Delete) operations.</w:t>
      </w:r>
    </w:p>
    <w:p w14:paraId="7D0DB6B8">
      <w:pPr>
        <w:jc w:val="both"/>
        <w:rPr>
          <w:rFonts w:hint="default"/>
        </w:rPr>
      </w:pPr>
      <w:r>
        <w:rPr>
          <w:rFonts w:hint="default"/>
        </w:rPr>
        <w:t xml:space="preserve">    - Build Report: Documented the build process and issues encountered.</w:t>
      </w:r>
    </w:p>
    <w:p w14:paraId="07F286F6">
      <w:pPr>
        <w:jc w:val="both"/>
        <w:rPr>
          <w:rFonts w:hint="default"/>
        </w:rPr>
      </w:pPr>
    </w:p>
    <w:p w14:paraId="31D1BF63">
      <w:pPr>
        <w:jc w:val="both"/>
        <w:rPr>
          <w:rFonts w:hint="default"/>
          <w:i/>
          <w:iCs/>
          <w:lang w:val="vi-VN"/>
        </w:rPr>
      </w:pPr>
      <w:r>
        <w:rPr>
          <w:rFonts w:hint="default"/>
          <w:i/>
          <w:iCs/>
        </w:rPr>
        <w:t>- Testing:</w:t>
      </w:r>
    </w:p>
    <w:p w14:paraId="50BF2B4F">
      <w:pPr>
        <w:jc w:val="both"/>
        <w:rPr>
          <w:rFonts w:hint="default"/>
        </w:rPr>
      </w:pPr>
      <w:r>
        <w:rPr>
          <w:rFonts w:hint="default"/>
        </w:rPr>
        <w:t xml:space="preserve">  - Activities: </w:t>
      </w:r>
    </w:p>
    <w:p w14:paraId="53A6A129">
      <w:pPr>
        <w:jc w:val="both"/>
        <w:rPr>
          <w:rFonts w:hint="default"/>
        </w:rPr>
      </w:pPr>
      <w:r>
        <w:rPr>
          <w:rFonts w:hint="default"/>
        </w:rPr>
        <w:t xml:space="preserve">    - Performed unit tests to check individual components, integration tests to ensure components work together, and user acceptance tests (UAT) with hospital staff.</w:t>
      </w:r>
    </w:p>
    <w:p w14:paraId="5A7DC27D">
      <w:pPr>
        <w:jc w:val="both"/>
        <w:rPr>
          <w:rFonts w:hint="default"/>
        </w:rPr>
      </w:pPr>
      <w:r>
        <w:rPr>
          <w:rFonts w:hint="default"/>
        </w:rPr>
        <w:t xml:space="preserve">    - Fixed bugs identified during testing.</w:t>
      </w:r>
    </w:p>
    <w:p w14:paraId="36B8D8C7">
      <w:pPr>
        <w:jc w:val="both"/>
        <w:rPr>
          <w:rFonts w:hint="default"/>
        </w:rPr>
      </w:pPr>
      <w:r>
        <w:rPr>
          <w:rFonts w:hint="default"/>
        </w:rPr>
        <w:t xml:space="preserve">  - Outcome: </w:t>
      </w:r>
    </w:p>
    <w:p w14:paraId="2845FFF4">
      <w:pPr>
        <w:jc w:val="both"/>
        <w:rPr>
          <w:rFonts w:hint="default"/>
        </w:rPr>
      </w:pPr>
      <w:r>
        <w:rPr>
          <w:rFonts w:hint="default"/>
        </w:rPr>
        <w:t xml:space="preserve">    - Test Results: Fixed issues like incorrect billing calculations and appointment overlaps.</w:t>
      </w:r>
    </w:p>
    <w:p w14:paraId="1219F438">
      <w:pPr>
        <w:jc w:val="both"/>
        <w:rPr>
          <w:rFonts w:hint="default"/>
        </w:rPr>
      </w:pPr>
      <w:r>
        <w:rPr>
          <w:rFonts w:hint="default"/>
        </w:rPr>
        <w:t xml:space="preserve">    - Test Plan: Included steps for verifying each feature against requirements.</w:t>
      </w:r>
    </w:p>
    <w:p w14:paraId="57E2AAC5">
      <w:pPr>
        <w:jc w:val="both"/>
        <w:rPr>
          <w:rFonts w:hint="default"/>
        </w:rPr>
      </w:pPr>
    </w:p>
    <w:p w14:paraId="1EA29F09">
      <w:pPr>
        <w:jc w:val="both"/>
        <w:rPr>
          <w:rFonts w:hint="default"/>
          <w:i/>
          <w:iCs/>
          <w:lang w:val="vi-VN"/>
        </w:rPr>
      </w:pPr>
      <w:r>
        <w:rPr>
          <w:rFonts w:hint="default"/>
          <w:i/>
          <w:iCs/>
        </w:rPr>
        <w:t>- Documentation &amp; Training:</w:t>
      </w:r>
    </w:p>
    <w:p w14:paraId="52295589">
      <w:pPr>
        <w:jc w:val="both"/>
        <w:rPr>
          <w:rFonts w:hint="default"/>
        </w:rPr>
      </w:pPr>
      <w:r>
        <w:rPr>
          <w:rFonts w:hint="default"/>
        </w:rPr>
        <w:t xml:space="preserve">  - Activities: </w:t>
      </w:r>
    </w:p>
    <w:p w14:paraId="10019E7E">
      <w:pPr>
        <w:jc w:val="both"/>
        <w:rPr>
          <w:rFonts w:hint="default"/>
        </w:rPr>
      </w:pPr>
      <w:r>
        <w:rPr>
          <w:rFonts w:hint="default"/>
        </w:rPr>
        <w:t xml:space="preserve">    - Created user manuals with step-by-step instructions and training materials.</w:t>
      </w:r>
    </w:p>
    <w:p w14:paraId="46E32B77">
      <w:pPr>
        <w:jc w:val="both"/>
        <w:rPr>
          <w:rFonts w:hint="default"/>
        </w:rPr>
      </w:pPr>
      <w:r>
        <w:rPr>
          <w:rFonts w:hint="default"/>
        </w:rPr>
        <w:t xml:space="preserve">    - Conducted training sessions for hospital staff to familiarize them with the system.</w:t>
      </w:r>
    </w:p>
    <w:p w14:paraId="434494F2">
      <w:pPr>
        <w:jc w:val="both"/>
        <w:rPr>
          <w:rFonts w:hint="default"/>
        </w:rPr>
      </w:pPr>
      <w:r>
        <w:rPr>
          <w:rFonts w:hint="default"/>
        </w:rPr>
        <w:t xml:space="preserve">  - Outcome: </w:t>
      </w:r>
    </w:p>
    <w:p w14:paraId="6314DE9C">
      <w:pPr>
        <w:jc w:val="both"/>
        <w:rPr>
          <w:rFonts w:hint="default"/>
        </w:rPr>
      </w:pPr>
      <w:r>
        <w:rPr>
          <w:rFonts w:hint="default"/>
        </w:rPr>
        <w:t xml:space="preserve">    - User Manual: Provided detailed instructions on using the patient registration and appointment scheduling features.</w:t>
      </w:r>
    </w:p>
    <w:p w14:paraId="097E6E01">
      <w:pPr>
        <w:jc w:val="both"/>
        <w:rPr>
          <w:rFonts w:hint="default"/>
        </w:rPr>
      </w:pPr>
      <w:r>
        <w:rPr>
          <w:rFonts w:hint="default"/>
        </w:rPr>
        <w:t xml:space="preserve">    - Training Materials: Included video tutorials and FAQs.</w:t>
      </w:r>
    </w:p>
    <w:p w14:paraId="61041115">
      <w:pPr>
        <w:jc w:val="both"/>
        <w:rPr>
          <w:rFonts w:hint="default"/>
        </w:rPr>
      </w:pPr>
    </w:p>
    <w:p w14:paraId="5053A003">
      <w:pPr>
        <w:jc w:val="both"/>
        <w:rPr>
          <w:rFonts w:hint="default"/>
          <w:i/>
          <w:iCs/>
          <w:lang w:val="vi-VN"/>
        </w:rPr>
      </w:pPr>
      <w:r>
        <w:rPr>
          <w:rFonts w:hint="default"/>
          <w:i/>
          <w:iCs/>
        </w:rPr>
        <w:t>- Deployment Preparation:</w:t>
      </w:r>
    </w:p>
    <w:p w14:paraId="773DAF02">
      <w:pPr>
        <w:jc w:val="both"/>
        <w:rPr>
          <w:rFonts w:hint="default"/>
        </w:rPr>
      </w:pPr>
      <w:r>
        <w:rPr>
          <w:rFonts w:hint="default"/>
        </w:rPr>
        <w:t xml:space="preserve">  - Activities: </w:t>
      </w:r>
    </w:p>
    <w:p w14:paraId="45393BF3">
      <w:pPr>
        <w:jc w:val="both"/>
        <w:rPr>
          <w:rFonts w:hint="default"/>
        </w:rPr>
      </w:pPr>
      <w:r>
        <w:rPr>
          <w:rFonts w:hint="default"/>
        </w:rPr>
        <w:t xml:space="preserve">    - Planned and executed data migration from the old system to the new one.</w:t>
      </w:r>
    </w:p>
    <w:p w14:paraId="4CDE7348">
      <w:pPr>
        <w:jc w:val="both"/>
        <w:rPr>
          <w:rFonts w:hint="default"/>
        </w:rPr>
      </w:pPr>
      <w:r>
        <w:rPr>
          <w:rFonts w:hint="default"/>
        </w:rPr>
        <w:t xml:space="preserve">    - Set up deployment procedures and prepared for system go-live.</w:t>
      </w:r>
    </w:p>
    <w:p w14:paraId="41550849">
      <w:pPr>
        <w:jc w:val="both"/>
        <w:rPr>
          <w:rFonts w:hint="default"/>
        </w:rPr>
      </w:pPr>
      <w:r>
        <w:rPr>
          <w:rFonts w:hint="default"/>
        </w:rPr>
        <w:t xml:space="preserve">  - Outcome: </w:t>
      </w:r>
    </w:p>
    <w:p w14:paraId="3D711F24">
      <w:pPr>
        <w:jc w:val="both"/>
        <w:rPr>
          <w:rFonts w:hint="default"/>
        </w:rPr>
      </w:pPr>
      <w:r>
        <w:rPr>
          <w:rFonts w:hint="default"/>
        </w:rPr>
        <w:t xml:space="preserve">    - Deployment Plan: Detailed steps for transitioning to the new system with minimal disruption.</w:t>
      </w:r>
    </w:p>
    <w:p w14:paraId="1EAA9F67">
      <w:pPr>
        <w:jc w:val="both"/>
        <w:rPr>
          <w:rFonts w:hint="default"/>
        </w:rPr>
      </w:pPr>
      <w:r>
        <w:rPr>
          <w:rFonts w:hint="default"/>
        </w:rPr>
        <w:t xml:space="preserve">    - Data Migration: Ensured accurate transfer of patient records and historical data.</w:t>
      </w:r>
    </w:p>
    <w:p w14:paraId="36E2A0E3">
      <w:pPr>
        <w:jc w:val="both"/>
        <w:rPr>
          <w:rFonts w:hint="default"/>
        </w:rPr>
      </w:pPr>
    </w:p>
    <w:p w14:paraId="6846BD99">
      <w:pPr>
        <w:jc w:val="both"/>
        <w:rPr>
          <w:rFonts w:hint="default"/>
        </w:rPr>
      </w:pPr>
      <w:r>
        <w:rPr>
          <w:rFonts w:hint="default"/>
        </w:rPr>
        <w:t>---</w:t>
      </w:r>
    </w:p>
    <w:p w14:paraId="5370D767">
      <w:pPr>
        <w:jc w:val="both"/>
        <w:rPr>
          <w:rFonts w:hint="default"/>
        </w:rPr>
      </w:pPr>
    </w:p>
    <w:p w14:paraId="73675B58">
      <w:pPr>
        <w:jc w:val="both"/>
        <w:rPr>
          <w:rFonts w:hint="default"/>
          <w:i/>
          <w:iCs/>
          <w:u w:val="single"/>
          <w:lang w:val="vi-VN"/>
        </w:rPr>
      </w:pPr>
      <w:r>
        <w:rPr>
          <w:rFonts w:hint="default"/>
          <w:i/>
          <w:iCs/>
          <w:u w:val="single"/>
        </w:rPr>
        <w:t xml:space="preserve"> 4. Transition Phase</w:t>
      </w:r>
    </w:p>
    <w:p w14:paraId="4E762CB9">
      <w:pPr>
        <w:jc w:val="both"/>
        <w:rPr>
          <w:rFonts w:hint="default"/>
        </w:rPr>
      </w:pPr>
    </w:p>
    <w:p w14:paraId="385DF18F">
      <w:pPr>
        <w:jc w:val="both"/>
        <w:rPr>
          <w:rFonts w:hint="default"/>
        </w:rPr>
      </w:pPr>
      <w:r>
        <w:rPr>
          <w:rFonts w:hint="default"/>
        </w:rPr>
        <w:t>Objective: Deploy the system, provide support, and plan for future updates.</w:t>
      </w:r>
    </w:p>
    <w:p w14:paraId="12ED7B72">
      <w:pPr>
        <w:jc w:val="both"/>
        <w:rPr>
          <w:rFonts w:hint="default"/>
        </w:rPr>
      </w:pPr>
    </w:p>
    <w:p w14:paraId="3304508A">
      <w:pPr>
        <w:jc w:val="both"/>
        <w:rPr>
          <w:rFonts w:hint="default"/>
          <w:i/>
          <w:iCs/>
          <w:lang w:val="vi-VN"/>
        </w:rPr>
      </w:pPr>
      <w:r>
        <w:rPr>
          <w:rFonts w:hint="default"/>
          <w:i/>
          <w:iCs/>
        </w:rPr>
        <w:t>- Deployment:</w:t>
      </w:r>
    </w:p>
    <w:p w14:paraId="58DD7723">
      <w:pPr>
        <w:jc w:val="both"/>
        <w:rPr>
          <w:rFonts w:hint="default"/>
        </w:rPr>
      </w:pPr>
      <w:r>
        <w:rPr>
          <w:rFonts w:hint="default"/>
        </w:rPr>
        <w:t xml:space="preserve">  - Activities: </w:t>
      </w:r>
    </w:p>
    <w:p w14:paraId="7485237C">
      <w:pPr>
        <w:jc w:val="both"/>
        <w:rPr>
          <w:rFonts w:hint="default"/>
        </w:rPr>
      </w:pPr>
      <w:r>
        <w:rPr>
          <w:rFonts w:hint="default"/>
        </w:rPr>
        <w:t xml:space="preserve">    - Launched the system in the live environment.</w:t>
      </w:r>
    </w:p>
    <w:p w14:paraId="5B9065DF">
      <w:pPr>
        <w:jc w:val="both"/>
        <w:rPr>
          <w:rFonts w:hint="default"/>
        </w:rPr>
      </w:pPr>
      <w:r>
        <w:rPr>
          <w:rFonts w:hint="default"/>
        </w:rPr>
        <w:t xml:space="preserve">    - Monitored the system’s performance and addressed any immediate issues.</w:t>
      </w:r>
    </w:p>
    <w:p w14:paraId="75C936C6">
      <w:pPr>
        <w:jc w:val="both"/>
        <w:rPr>
          <w:rFonts w:hint="default"/>
        </w:rPr>
      </w:pPr>
      <w:r>
        <w:rPr>
          <w:rFonts w:hint="default"/>
        </w:rPr>
        <w:t xml:space="preserve">  - Outcome: </w:t>
      </w:r>
    </w:p>
    <w:p w14:paraId="7FA3E2F9">
      <w:pPr>
        <w:jc w:val="both"/>
        <w:rPr>
          <w:rFonts w:hint="default"/>
        </w:rPr>
      </w:pPr>
      <w:r>
        <w:rPr>
          <w:rFonts w:hint="default"/>
        </w:rPr>
        <w:t xml:space="preserve">    - Deployment Report: Documented the successful transition and any initial issues that were resolved.</w:t>
      </w:r>
    </w:p>
    <w:p w14:paraId="405F6766">
      <w:pPr>
        <w:jc w:val="both"/>
        <w:rPr>
          <w:rFonts w:hint="default"/>
        </w:rPr>
      </w:pPr>
    </w:p>
    <w:p w14:paraId="5F1360AE">
      <w:pPr>
        <w:jc w:val="both"/>
        <w:rPr>
          <w:rFonts w:hint="default"/>
          <w:i/>
          <w:iCs/>
          <w:lang w:val="vi-VN"/>
        </w:rPr>
      </w:pPr>
      <w:r>
        <w:rPr>
          <w:rFonts w:hint="default"/>
          <w:i/>
          <w:iCs/>
        </w:rPr>
        <w:t>- Support:</w:t>
      </w:r>
    </w:p>
    <w:p w14:paraId="62549AD4">
      <w:pPr>
        <w:jc w:val="both"/>
        <w:rPr>
          <w:rFonts w:hint="default"/>
        </w:rPr>
      </w:pPr>
      <w:r>
        <w:rPr>
          <w:rFonts w:hint="default"/>
        </w:rPr>
        <w:t xml:space="preserve">  - Activities: </w:t>
      </w:r>
    </w:p>
    <w:p w14:paraId="7EBB0EDF">
      <w:pPr>
        <w:jc w:val="both"/>
        <w:rPr>
          <w:rFonts w:hint="default"/>
        </w:rPr>
      </w:pPr>
      <w:r>
        <w:rPr>
          <w:rFonts w:hint="default"/>
        </w:rPr>
        <w:t xml:space="preserve">    - Provided ongoing support through a helpdesk system.</w:t>
      </w:r>
    </w:p>
    <w:p w14:paraId="20EDEEF9">
      <w:pPr>
        <w:jc w:val="both"/>
        <w:rPr>
          <w:rFonts w:hint="default"/>
        </w:rPr>
      </w:pPr>
      <w:r>
        <w:rPr>
          <w:rFonts w:hint="default"/>
        </w:rPr>
        <w:t xml:space="preserve">    - Addressed user-reported issues and implemented fixes.</w:t>
      </w:r>
    </w:p>
    <w:p w14:paraId="22E26833">
      <w:pPr>
        <w:jc w:val="both"/>
        <w:rPr>
          <w:rFonts w:hint="default"/>
        </w:rPr>
      </w:pPr>
      <w:r>
        <w:rPr>
          <w:rFonts w:hint="default"/>
        </w:rPr>
        <w:t xml:space="preserve">  - Outcome: </w:t>
      </w:r>
    </w:p>
    <w:p w14:paraId="071BFDC5">
      <w:pPr>
        <w:jc w:val="both"/>
        <w:rPr>
          <w:rFonts w:hint="default"/>
        </w:rPr>
      </w:pPr>
      <w:r>
        <w:rPr>
          <w:rFonts w:hint="default"/>
        </w:rPr>
        <w:t xml:space="preserve">    - Support Tickets: Tracked and resolved issues reported by users.</w:t>
      </w:r>
    </w:p>
    <w:p w14:paraId="4478BD0C">
      <w:pPr>
        <w:jc w:val="both"/>
        <w:rPr>
          <w:rFonts w:hint="default"/>
        </w:rPr>
      </w:pPr>
    </w:p>
    <w:p w14:paraId="14F7ADB9">
      <w:pPr>
        <w:jc w:val="both"/>
        <w:rPr>
          <w:rFonts w:hint="default"/>
          <w:i/>
          <w:iCs/>
          <w:lang w:val="vi-VN"/>
        </w:rPr>
      </w:pPr>
      <w:r>
        <w:rPr>
          <w:rFonts w:hint="default"/>
          <w:i/>
          <w:iCs/>
        </w:rPr>
        <w:t>- Feedback Collection:</w:t>
      </w:r>
    </w:p>
    <w:p w14:paraId="3CE951B7">
      <w:pPr>
        <w:jc w:val="both"/>
        <w:rPr>
          <w:rFonts w:hint="default"/>
        </w:rPr>
      </w:pPr>
      <w:r>
        <w:rPr>
          <w:rFonts w:hint="default"/>
        </w:rPr>
        <w:t xml:space="preserve">  - Activities: </w:t>
      </w:r>
    </w:p>
    <w:p w14:paraId="09D6A9C1">
      <w:pPr>
        <w:jc w:val="both"/>
        <w:rPr>
          <w:rFonts w:hint="default"/>
        </w:rPr>
      </w:pPr>
      <w:r>
        <w:rPr>
          <w:rFonts w:hint="default"/>
        </w:rPr>
        <w:t xml:space="preserve">    - Collected user feedback through surveys and interviews.</w:t>
      </w:r>
    </w:p>
    <w:p w14:paraId="42D242B4">
      <w:pPr>
        <w:jc w:val="both"/>
        <w:rPr>
          <w:rFonts w:hint="default"/>
        </w:rPr>
      </w:pPr>
      <w:r>
        <w:rPr>
          <w:rFonts w:hint="default"/>
        </w:rPr>
        <w:t xml:space="preserve">    - Analyzed feedback to identify areas for improvement.</w:t>
      </w:r>
    </w:p>
    <w:p w14:paraId="024E4935">
      <w:pPr>
        <w:jc w:val="both"/>
        <w:rPr>
          <w:rFonts w:hint="default"/>
        </w:rPr>
      </w:pPr>
      <w:r>
        <w:rPr>
          <w:rFonts w:hint="default"/>
        </w:rPr>
        <w:t xml:space="preserve">  - Outcome: </w:t>
      </w:r>
    </w:p>
    <w:p w14:paraId="6811D21F">
      <w:pPr>
        <w:jc w:val="both"/>
        <w:rPr>
          <w:rFonts w:hint="default"/>
        </w:rPr>
      </w:pPr>
      <w:r>
        <w:rPr>
          <w:rFonts w:hint="default"/>
        </w:rPr>
        <w:t xml:space="preserve">    - Feedback Summary: Highlighted areas like improved scheduling features and additional reporting capabilities.</w:t>
      </w:r>
    </w:p>
    <w:p w14:paraId="41F2FBF8">
      <w:pPr>
        <w:jc w:val="both"/>
        <w:rPr>
          <w:rFonts w:hint="default"/>
        </w:rPr>
      </w:pPr>
    </w:p>
    <w:p w14:paraId="70BA2626">
      <w:pPr>
        <w:jc w:val="both"/>
        <w:rPr>
          <w:rFonts w:hint="default"/>
          <w:i/>
          <w:iCs/>
          <w:lang w:val="vi-VN"/>
        </w:rPr>
      </w:pPr>
      <w:r>
        <w:rPr>
          <w:rFonts w:hint="default"/>
          <w:i/>
          <w:iCs/>
        </w:rPr>
        <w:t>- Future Planning:</w:t>
      </w:r>
    </w:p>
    <w:p w14:paraId="5B086C99">
      <w:pPr>
        <w:jc w:val="both"/>
        <w:rPr>
          <w:rFonts w:hint="default"/>
        </w:rPr>
      </w:pPr>
      <w:r>
        <w:rPr>
          <w:rFonts w:hint="default"/>
        </w:rPr>
        <w:t xml:space="preserve">  - Activities: </w:t>
      </w:r>
    </w:p>
    <w:p w14:paraId="0686D64F">
      <w:pPr>
        <w:jc w:val="both"/>
        <w:rPr>
          <w:rFonts w:hint="default"/>
        </w:rPr>
      </w:pPr>
      <w:r>
        <w:rPr>
          <w:rFonts w:hint="default"/>
        </w:rPr>
        <w:t xml:space="preserve">    - Developed a roadmap for future enhancements based on user feedback.</w:t>
      </w:r>
    </w:p>
    <w:p w14:paraId="4795EDBE">
      <w:pPr>
        <w:jc w:val="both"/>
        <w:rPr>
          <w:rFonts w:hint="default"/>
        </w:rPr>
      </w:pPr>
      <w:r>
        <w:rPr>
          <w:rFonts w:hint="default"/>
        </w:rPr>
        <w:t xml:space="preserve">    - Planned updates to add new features and improve system performance.</w:t>
      </w:r>
    </w:p>
    <w:p w14:paraId="6F329F0D">
      <w:pPr>
        <w:jc w:val="both"/>
        <w:rPr>
          <w:rFonts w:hint="default"/>
        </w:rPr>
      </w:pPr>
      <w:r>
        <w:rPr>
          <w:rFonts w:hint="default"/>
        </w:rPr>
        <w:t xml:space="preserve">  - Outcome: </w:t>
      </w:r>
    </w:p>
    <w:p w14:paraId="3026CB7E">
      <w:pPr>
        <w:jc w:val="both"/>
        <w:rPr>
          <w:rFonts w:hint="default"/>
        </w:rPr>
      </w:pPr>
      <w:r>
        <w:rPr>
          <w:rFonts w:hint="default"/>
        </w:rPr>
        <w:t xml:space="preserve">    - Enhancement Roadmap: Scheduled updates and new features such as advanced reporting and integration with other hospital systems.</w:t>
      </w:r>
    </w:p>
    <w:p w14:paraId="2A191968">
      <w:pPr>
        <w:jc w:val="both"/>
        <w:rPr>
          <w:rFonts w:hint="default"/>
        </w:rPr>
      </w:pPr>
    </w:p>
    <w:p w14:paraId="6FB3F9FE">
      <w:pPr>
        <w:jc w:val="both"/>
        <w:rPr>
          <w:rFonts w:hint="default"/>
          <w:b/>
          <w:bCs/>
          <w:lang w:val="vi-VN"/>
        </w:rPr>
      </w:pPr>
      <w:r>
        <w:rPr>
          <w:rFonts w:hint="default"/>
          <w:b/>
          <w:bCs/>
        </w:rPr>
        <w:t xml:space="preserve"> Key Benefits</w:t>
      </w:r>
    </w:p>
    <w:p w14:paraId="1AFF0F1D">
      <w:pPr>
        <w:jc w:val="both"/>
        <w:rPr>
          <w:rFonts w:hint="default"/>
        </w:rPr>
      </w:pPr>
    </w:p>
    <w:p w14:paraId="3CF1298F">
      <w:pPr>
        <w:jc w:val="both"/>
        <w:rPr>
          <w:rFonts w:hint="default"/>
        </w:rPr>
      </w:pPr>
      <w:r>
        <w:rPr>
          <w:rFonts w:hint="default"/>
        </w:rPr>
        <w:t>- Structured Approach: RUP’s phased methodology ensured clear planning and execution.</w:t>
      </w:r>
    </w:p>
    <w:p w14:paraId="42908C41">
      <w:pPr>
        <w:jc w:val="both"/>
        <w:rPr>
          <w:rFonts w:hint="default"/>
        </w:rPr>
      </w:pPr>
      <w:r>
        <w:rPr>
          <w:rFonts w:hint="default"/>
        </w:rPr>
        <w:t>- Stakeholder Involvement: Engaged users throughout the process to ensure the system met their needs.</w:t>
      </w:r>
    </w:p>
    <w:p w14:paraId="33FD6470">
      <w:pPr>
        <w:jc w:val="both"/>
        <w:rPr>
          <w:rFonts w:hint="default"/>
        </w:rPr>
      </w:pPr>
      <w:r>
        <w:rPr>
          <w:rFonts w:hint="default"/>
        </w:rPr>
        <w:t>- Iterative Development: Allowed for continuous improvement based on feedback.</w:t>
      </w:r>
    </w:p>
    <w:p w14:paraId="073E1DEF">
      <w:pPr>
        <w:jc w:val="both"/>
        <w:rPr>
          <w:rFonts w:hint="default"/>
        </w:rPr>
      </w:pPr>
      <w:r>
        <w:rPr>
          <w:rFonts w:hint="default"/>
        </w:rPr>
        <w:t>- Risk Management: Addressed potential issues early to minimize impact.</w:t>
      </w:r>
    </w:p>
    <w:p w14:paraId="39BBF718">
      <w:pPr>
        <w:jc w:val="both"/>
        <w:rPr>
          <w:rFonts w:hint="default"/>
        </w:rPr>
      </w:pPr>
    </w:p>
    <w:p w14:paraId="79AD379B">
      <w:pPr>
        <w:jc w:val="both"/>
        <w:rPr>
          <w:rFonts w:hint="default"/>
          <w:lang w:val="vi-VN"/>
        </w:rPr>
      </w:pPr>
      <w:r>
        <w:rPr>
          <w:rFonts w:hint="default"/>
        </w:rPr>
        <w:t xml:space="preserve"> Challenges</w:t>
      </w:r>
    </w:p>
    <w:p w14:paraId="32D8B5BD">
      <w:pPr>
        <w:jc w:val="both"/>
        <w:rPr>
          <w:rFonts w:hint="default"/>
        </w:rPr>
      </w:pPr>
    </w:p>
    <w:p w14:paraId="64AC3694">
      <w:pPr>
        <w:jc w:val="both"/>
        <w:rPr>
          <w:rFonts w:hint="default"/>
        </w:rPr>
      </w:pPr>
      <w:r>
        <w:rPr>
          <w:rFonts w:hint="default"/>
        </w:rPr>
        <w:t>- Integration: Faced difficulties integrating with existing hospital systems.</w:t>
      </w:r>
    </w:p>
    <w:p w14:paraId="023FEAD5">
      <w:pPr>
        <w:jc w:val="both"/>
        <w:rPr>
          <w:rFonts w:hint="default"/>
        </w:rPr>
      </w:pPr>
      <w:r>
        <w:rPr>
          <w:rFonts w:hint="default"/>
        </w:rPr>
        <w:t>- Compliance: Ensured the system complied with healthcare regulations and data protection laws.</w:t>
      </w:r>
    </w:p>
    <w:p w14:paraId="7940E8D2">
      <w:pPr>
        <w:jc w:val="both"/>
        <w:rPr>
          <w:rFonts w:hint="default"/>
          <w:b/>
          <w:bCs/>
          <w:highlight w:val="yellow"/>
          <w:lang w:val="vi-VN"/>
        </w:rPr>
      </w:pPr>
      <w:r>
        <w:rPr>
          <w:rFonts w:hint="default"/>
          <w:b/>
          <w:bCs/>
          <w:highlight w:val="yellow"/>
          <w:lang w:val="vi-VN"/>
        </w:rPr>
        <w:t>Shorter:</w:t>
      </w:r>
    </w:p>
    <w:p w14:paraId="66E4EDAB">
      <w:pPr>
        <w:pStyle w:val="4"/>
        <w:keepNext w:val="0"/>
        <w:keepLines w:val="0"/>
        <w:widowControl/>
        <w:suppressLineNumbers w:val="0"/>
        <w:jc w:val="both"/>
      </w:pPr>
      <w:r>
        <w:rPr>
          <w:rStyle w:val="92"/>
          <w:b/>
          <w:bCs/>
        </w:rPr>
        <w:t>Case Study: Hospital Management System (HMS)</w:t>
      </w:r>
    </w:p>
    <w:p w14:paraId="139ECF7F">
      <w:pPr>
        <w:pStyle w:val="85"/>
        <w:keepNext w:val="0"/>
        <w:keepLines w:val="0"/>
        <w:widowControl/>
        <w:suppressLineNumbers w:val="0"/>
        <w:jc w:val="both"/>
      </w:pPr>
      <w:r>
        <w:rPr>
          <w:rStyle w:val="92"/>
        </w:rPr>
        <w:t>Client:</w:t>
      </w:r>
      <w:r>
        <w:t xml:space="preserve"> MedTech Health Systems</w:t>
      </w:r>
      <w:r>
        <w:br w:type="textWrapping"/>
      </w:r>
      <w:r>
        <w:rPr>
          <w:rStyle w:val="92"/>
        </w:rPr>
        <w:t>Duration:</w:t>
      </w:r>
      <w:r>
        <w:t xml:space="preserve"> 12 months</w:t>
      </w:r>
      <w:r>
        <w:br w:type="textWrapping"/>
      </w:r>
      <w:r>
        <w:rPr>
          <w:rStyle w:val="92"/>
        </w:rPr>
        <w:t>Objective:</w:t>
      </w:r>
      <w:r>
        <w:t xml:space="preserve"> Develop a system to manage patient records, appointments, billing, and staff activities.</w:t>
      </w:r>
    </w:p>
    <w:p w14:paraId="0A374149">
      <w:pPr>
        <w:keepNext w:val="0"/>
        <w:keepLines w:val="0"/>
        <w:widowControl/>
        <w:suppressLineNumbers w:val="0"/>
        <w:jc w:val="both"/>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CDEC41B">
      <w:pPr>
        <w:pStyle w:val="5"/>
        <w:keepNext w:val="0"/>
        <w:keepLines w:val="0"/>
        <w:widowControl/>
        <w:suppressLineNumbers w:val="0"/>
        <w:jc w:val="both"/>
      </w:pPr>
      <w:r>
        <w:rPr>
          <w:rStyle w:val="92"/>
          <w:b/>
          <w:bCs/>
        </w:rPr>
        <w:t>1. Inception Phase</w:t>
      </w:r>
    </w:p>
    <w:p w14:paraId="42F50C49">
      <w:pPr>
        <w:keepNext w:val="0"/>
        <w:keepLines w:val="0"/>
        <w:widowControl/>
        <w:numPr>
          <w:ilvl w:val="0"/>
          <w:numId w:val="11"/>
        </w:numPr>
        <w:suppressLineNumbers w:val="0"/>
        <w:spacing w:before="0" w:beforeAutospacing="1" w:after="0" w:afterAutospacing="1"/>
        <w:ind w:left="1440" w:hanging="360"/>
        <w:jc w:val="both"/>
      </w:pPr>
    </w:p>
    <w:p w14:paraId="56340719">
      <w:pPr>
        <w:pStyle w:val="85"/>
        <w:keepNext w:val="0"/>
        <w:keepLines w:val="0"/>
        <w:widowControl/>
        <w:suppressLineNumbers w:val="0"/>
        <w:ind w:left="720"/>
        <w:jc w:val="both"/>
      </w:pPr>
      <w:r>
        <w:rPr>
          <w:rStyle w:val="92"/>
        </w:rPr>
        <w:t>Stakeholder Analysis:</w:t>
      </w:r>
    </w:p>
    <w:p w14:paraId="484D16BC">
      <w:pPr>
        <w:keepNext w:val="0"/>
        <w:keepLines w:val="0"/>
        <w:widowControl/>
        <w:numPr>
          <w:ilvl w:val="0"/>
          <w:numId w:val="11"/>
        </w:numPr>
        <w:suppressLineNumbers w:val="0"/>
        <w:spacing w:before="0" w:beforeAutospacing="1" w:after="0" w:afterAutospacing="1"/>
        <w:ind w:left="1440" w:hanging="360"/>
        <w:jc w:val="both"/>
      </w:pPr>
    </w:p>
    <w:p w14:paraId="3FB5C99F">
      <w:pPr>
        <w:keepNext w:val="0"/>
        <w:keepLines w:val="0"/>
        <w:widowControl/>
        <w:numPr>
          <w:ilvl w:val="1"/>
          <w:numId w:val="11"/>
        </w:numPr>
        <w:suppressLineNumbers w:val="0"/>
        <w:spacing w:before="0" w:beforeAutospacing="1" w:after="0" w:afterAutospacing="1"/>
        <w:ind w:left="1440" w:hanging="360"/>
        <w:jc w:val="both"/>
      </w:pPr>
      <w:r>
        <w:rPr>
          <w:rStyle w:val="92"/>
        </w:rPr>
        <w:t>Action:</w:t>
      </w:r>
      <w:r>
        <w:t xml:space="preserve"> Interviewed doctors, nurses, and admins to understand their needs.</w:t>
      </w:r>
    </w:p>
    <w:p w14:paraId="74E78BF3">
      <w:pPr>
        <w:keepNext w:val="0"/>
        <w:keepLines w:val="0"/>
        <w:widowControl/>
        <w:numPr>
          <w:ilvl w:val="1"/>
          <w:numId w:val="11"/>
        </w:numPr>
        <w:suppressLineNumbers w:val="0"/>
        <w:spacing w:before="0" w:beforeAutospacing="1" w:after="0" w:afterAutospacing="1"/>
        <w:ind w:left="1440" w:hanging="360"/>
        <w:jc w:val="both"/>
      </w:pPr>
      <w:r>
        <w:rPr>
          <w:rStyle w:val="92"/>
        </w:rPr>
        <w:t>Result:</w:t>
      </w:r>
      <w:r>
        <w:t xml:space="preserve"> Identified key features like patient registration and appointment scheduling.</w:t>
      </w:r>
    </w:p>
    <w:p w14:paraId="1775049F">
      <w:pPr>
        <w:keepNext w:val="0"/>
        <w:keepLines w:val="0"/>
        <w:widowControl/>
        <w:numPr>
          <w:ilvl w:val="0"/>
          <w:numId w:val="11"/>
        </w:numPr>
        <w:suppressLineNumbers w:val="0"/>
        <w:spacing w:before="0" w:beforeAutospacing="1" w:after="0" w:afterAutospacing="1"/>
        <w:ind w:left="1440" w:hanging="360"/>
        <w:jc w:val="both"/>
      </w:pPr>
    </w:p>
    <w:p w14:paraId="0F92F91A">
      <w:pPr>
        <w:pStyle w:val="85"/>
        <w:keepNext w:val="0"/>
        <w:keepLines w:val="0"/>
        <w:widowControl/>
        <w:suppressLineNumbers w:val="0"/>
        <w:ind w:left="720"/>
        <w:jc w:val="both"/>
      </w:pPr>
      <w:r>
        <w:rPr>
          <w:rStyle w:val="92"/>
        </w:rPr>
        <w:t>Requirements Gathering:</w:t>
      </w:r>
    </w:p>
    <w:p w14:paraId="55CC6CBA">
      <w:pPr>
        <w:keepNext w:val="0"/>
        <w:keepLines w:val="0"/>
        <w:widowControl/>
        <w:numPr>
          <w:ilvl w:val="0"/>
          <w:numId w:val="0"/>
        </w:numPr>
        <w:suppressLineNumbers w:val="0"/>
        <w:spacing w:before="0" w:beforeAutospacing="1" w:after="0" w:afterAutospacing="1"/>
        <w:jc w:val="both"/>
      </w:pPr>
    </w:p>
    <w:p w14:paraId="7ED54A9C">
      <w:pPr>
        <w:keepNext w:val="0"/>
        <w:keepLines w:val="0"/>
        <w:widowControl/>
        <w:numPr>
          <w:ilvl w:val="1"/>
          <w:numId w:val="12"/>
        </w:numPr>
        <w:suppressLineNumbers w:val="0"/>
        <w:tabs>
          <w:tab w:val="left" w:pos="1440"/>
        </w:tabs>
        <w:spacing w:before="0" w:beforeAutospacing="1" w:after="0" w:afterAutospacing="1"/>
        <w:ind w:left="1440" w:hanging="360"/>
        <w:jc w:val="both"/>
      </w:pPr>
      <w:r>
        <w:rPr>
          <w:rStyle w:val="92"/>
        </w:rPr>
        <w:t>Action:</w:t>
      </w:r>
      <w:r>
        <w:t xml:space="preserve"> Conducted workshops and surveys to list essential features.</w:t>
      </w:r>
    </w:p>
    <w:p w14:paraId="09E0393B">
      <w:pPr>
        <w:keepNext w:val="0"/>
        <w:keepLines w:val="0"/>
        <w:widowControl/>
        <w:numPr>
          <w:ilvl w:val="1"/>
          <w:numId w:val="12"/>
        </w:numPr>
        <w:suppressLineNumbers w:val="0"/>
        <w:tabs>
          <w:tab w:val="left" w:pos="1440"/>
        </w:tabs>
        <w:spacing w:before="0" w:beforeAutospacing="1" w:after="0" w:afterAutospacing="1"/>
        <w:ind w:left="1440" w:hanging="360"/>
        <w:jc w:val="both"/>
      </w:pPr>
      <w:r>
        <w:rPr>
          <w:rStyle w:val="92"/>
        </w:rPr>
        <w:t>Result:</w:t>
      </w:r>
      <w:r>
        <w:t xml:space="preserve"> Documented needs such as patient management and billing.</w:t>
      </w:r>
    </w:p>
    <w:p w14:paraId="75703659">
      <w:pPr>
        <w:keepNext w:val="0"/>
        <w:keepLines w:val="0"/>
        <w:widowControl/>
        <w:numPr>
          <w:ilvl w:val="0"/>
          <w:numId w:val="11"/>
        </w:numPr>
        <w:suppressLineNumbers w:val="0"/>
        <w:spacing w:before="0" w:beforeAutospacing="1" w:after="0" w:afterAutospacing="1"/>
        <w:ind w:left="1440" w:hanging="360"/>
        <w:jc w:val="both"/>
      </w:pPr>
    </w:p>
    <w:p w14:paraId="35C220F0">
      <w:pPr>
        <w:pStyle w:val="85"/>
        <w:keepNext w:val="0"/>
        <w:keepLines w:val="0"/>
        <w:widowControl/>
        <w:suppressLineNumbers w:val="0"/>
        <w:ind w:left="720"/>
        <w:jc w:val="both"/>
      </w:pPr>
      <w:r>
        <w:rPr>
          <w:rStyle w:val="92"/>
        </w:rPr>
        <w:t>Risk Assessment:</w:t>
      </w:r>
    </w:p>
    <w:p w14:paraId="6A7CAA81">
      <w:pPr>
        <w:keepNext w:val="0"/>
        <w:keepLines w:val="0"/>
        <w:widowControl/>
        <w:numPr>
          <w:ilvl w:val="0"/>
          <w:numId w:val="11"/>
        </w:numPr>
        <w:suppressLineNumbers w:val="0"/>
        <w:spacing w:before="0" w:beforeAutospacing="1" w:after="0" w:afterAutospacing="1"/>
        <w:ind w:left="1440" w:hanging="360"/>
        <w:jc w:val="both"/>
      </w:pPr>
    </w:p>
    <w:p w14:paraId="356CC1DE">
      <w:pPr>
        <w:keepNext w:val="0"/>
        <w:keepLines w:val="0"/>
        <w:widowControl/>
        <w:numPr>
          <w:ilvl w:val="1"/>
          <w:numId w:val="13"/>
        </w:numPr>
        <w:suppressLineNumbers w:val="0"/>
        <w:tabs>
          <w:tab w:val="left" w:pos="1440"/>
        </w:tabs>
        <w:spacing w:before="0" w:beforeAutospacing="1" w:after="0" w:afterAutospacing="1"/>
        <w:ind w:left="1440" w:hanging="360"/>
        <w:jc w:val="both"/>
      </w:pPr>
      <w:r>
        <w:rPr>
          <w:rStyle w:val="92"/>
        </w:rPr>
        <w:t>Action:</w:t>
      </w:r>
      <w:r>
        <w:t xml:space="preserve"> Identified risks like data security and integration issues.</w:t>
      </w:r>
    </w:p>
    <w:p w14:paraId="534C5328">
      <w:pPr>
        <w:keepNext w:val="0"/>
        <w:keepLines w:val="0"/>
        <w:widowControl/>
        <w:numPr>
          <w:ilvl w:val="1"/>
          <w:numId w:val="13"/>
        </w:numPr>
        <w:suppressLineNumbers w:val="0"/>
        <w:tabs>
          <w:tab w:val="left" w:pos="1440"/>
        </w:tabs>
        <w:spacing w:before="0" w:beforeAutospacing="1" w:after="0" w:afterAutospacing="1"/>
        <w:ind w:left="1440" w:hanging="360"/>
        <w:jc w:val="both"/>
      </w:pPr>
      <w:r>
        <w:rPr>
          <w:rStyle w:val="92"/>
        </w:rPr>
        <w:t>Result:</w:t>
      </w:r>
      <w:r>
        <w:t xml:space="preserve"> Created strategies to mitigate these risks.</w:t>
      </w:r>
    </w:p>
    <w:p w14:paraId="4B5D0243">
      <w:pPr>
        <w:keepNext w:val="0"/>
        <w:keepLines w:val="0"/>
        <w:widowControl/>
        <w:numPr>
          <w:ilvl w:val="0"/>
          <w:numId w:val="11"/>
        </w:numPr>
        <w:suppressLineNumbers w:val="0"/>
        <w:spacing w:before="0" w:beforeAutospacing="1" w:after="0" w:afterAutospacing="1"/>
        <w:ind w:left="1440" w:hanging="360"/>
        <w:jc w:val="both"/>
      </w:pPr>
    </w:p>
    <w:p w14:paraId="371BC877">
      <w:pPr>
        <w:pStyle w:val="85"/>
        <w:keepNext w:val="0"/>
        <w:keepLines w:val="0"/>
        <w:widowControl/>
        <w:suppressLineNumbers w:val="0"/>
        <w:ind w:left="720"/>
        <w:jc w:val="both"/>
      </w:pPr>
      <w:r>
        <w:rPr>
          <w:rStyle w:val="92"/>
        </w:rPr>
        <w:t>Project Charter:</w:t>
      </w:r>
    </w:p>
    <w:p w14:paraId="7082B0BA">
      <w:pPr>
        <w:keepNext w:val="0"/>
        <w:keepLines w:val="0"/>
        <w:widowControl/>
        <w:numPr>
          <w:ilvl w:val="0"/>
          <w:numId w:val="11"/>
        </w:numPr>
        <w:suppressLineNumbers w:val="0"/>
        <w:spacing w:before="0" w:beforeAutospacing="1" w:after="0" w:afterAutospacing="1"/>
        <w:ind w:left="1440" w:hanging="360"/>
        <w:jc w:val="both"/>
      </w:pPr>
    </w:p>
    <w:p w14:paraId="043FBC9A">
      <w:pPr>
        <w:keepNext w:val="0"/>
        <w:keepLines w:val="0"/>
        <w:widowControl/>
        <w:numPr>
          <w:ilvl w:val="1"/>
          <w:numId w:val="14"/>
        </w:numPr>
        <w:suppressLineNumbers w:val="0"/>
        <w:tabs>
          <w:tab w:val="left" w:pos="1440"/>
        </w:tabs>
        <w:spacing w:before="0" w:beforeAutospacing="1" w:after="0" w:afterAutospacing="1"/>
        <w:ind w:left="1440" w:hanging="360"/>
        <w:jc w:val="both"/>
      </w:pPr>
      <w:r>
        <w:rPr>
          <w:rStyle w:val="92"/>
        </w:rPr>
        <w:t>Action:</w:t>
      </w:r>
      <w:r>
        <w:t xml:space="preserve"> Defined project scope, objectives, and timeline.</w:t>
      </w:r>
    </w:p>
    <w:p w14:paraId="4D9C551F">
      <w:pPr>
        <w:keepNext w:val="0"/>
        <w:keepLines w:val="0"/>
        <w:widowControl/>
        <w:numPr>
          <w:ilvl w:val="1"/>
          <w:numId w:val="14"/>
        </w:numPr>
        <w:suppressLineNumbers w:val="0"/>
        <w:tabs>
          <w:tab w:val="left" w:pos="1440"/>
        </w:tabs>
        <w:spacing w:before="0" w:beforeAutospacing="1" w:after="0" w:afterAutospacing="1"/>
        <w:ind w:left="1440" w:hanging="360"/>
        <w:jc w:val="both"/>
      </w:pPr>
      <w:r>
        <w:rPr>
          <w:rStyle w:val="92"/>
        </w:rPr>
        <w:t>Result:</w:t>
      </w:r>
      <w:r>
        <w:t xml:space="preserve"> Approved document outlining goals and deadlines.</w:t>
      </w:r>
    </w:p>
    <w:p w14:paraId="66723251">
      <w:pPr>
        <w:keepNext w:val="0"/>
        <w:keepLines w:val="0"/>
        <w:widowControl/>
        <w:suppressLineNumbers w:val="0"/>
        <w:jc w:val="both"/>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39C8997">
      <w:pPr>
        <w:pStyle w:val="5"/>
        <w:keepNext w:val="0"/>
        <w:keepLines w:val="0"/>
        <w:widowControl/>
        <w:suppressLineNumbers w:val="0"/>
        <w:jc w:val="both"/>
      </w:pPr>
      <w:r>
        <w:rPr>
          <w:rStyle w:val="92"/>
          <w:b/>
          <w:bCs/>
        </w:rPr>
        <w:t>2. Elaboration Phase</w:t>
      </w:r>
    </w:p>
    <w:p w14:paraId="3F1049B4">
      <w:pPr>
        <w:keepNext w:val="0"/>
        <w:keepLines w:val="0"/>
        <w:widowControl/>
        <w:numPr>
          <w:ilvl w:val="0"/>
          <w:numId w:val="15"/>
        </w:numPr>
        <w:suppressLineNumbers w:val="0"/>
        <w:spacing w:before="0" w:beforeAutospacing="1" w:after="0" w:afterAutospacing="1"/>
        <w:ind w:left="1440" w:hanging="360"/>
        <w:jc w:val="both"/>
      </w:pPr>
    </w:p>
    <w:p w14:paraId="49005EC1">
      <w:pPr>
        <w:pStyle w:val="85"/>
        <w:keepNext w:val="0"/>
        <w:keepLines w:val="0"/>
        <w:widowControl/>
        <w:suppressLineNumbers w:val="0"/>
        <w:ind w:left="720"/>
        <w:jc w:val="both"/>
      </w:pPr>
      <w:r>
        <w:rPr>
          <w:rStyle w:val="92"/>
        </w:rPr>
        <w:t>Detailed Requirements:</w:t>
      </w:r>
    </w:p>
    <w:p w14:paraId="6E873FAF">
      <w:pPr>
        <w:keepNext w:val="0"/>
        <w:keepLines w:val="0"/>
        <w:widowControl/>
        <w:numPr>
          <w:ilvl w:val="0"/>
          <w:numId w:val="15"/>
        </w:numPr>
        <w:suppressLineNumbers w:val="0"/>
        <w:spacing w:before="0" w:beforeAutospacing="1" w:after="0" w:afterAutospacing="1"/>
        <w:ind w:left="1440" w:hanging="360"/>
        <w:jc w:val="both"/>
      </w:pPr>
    </w:p>
    <w:p w14:paraId="5AE37722">
      <w:pPr>
        <w:keepNext w:val="0"/>
        <w:keepLines w:val="0"/>
        <w:widowControl/>
        <w:numPr>
          <w:ilvl w:val="1"/>
          <w:numId w:val="16"/>
        </w:numPr>
        <w:suppressLineNumbers w:val="0"/>
        <w:tabs>
          <w:tab w:val="left" w:pos="1440"/>
        </w:tabs>
        <w:spacing w:before="0" w:beforeAutospacing="1" w:after="0" w:afterAutospacing="1"/>
        <w:ind w:left="1440" w:hanging="360"/>
        <w:jc w:val="both"/>
      </w:pPr>
      <w:r>
        <w:rPr>
          <w:rStyle w:val="92"/>
        </w:rPr>
        <w:t>Action:</w:t>
      </w:r>
      <w:r>
        <w:t xml:space="preserve"> Created use cases and user stories for system features.</w:t>
      </w:r>
    </w:p>
    <w:p w14:paraId="4C990B67">
      <w:pPr>
        <w:keepNext w:val="0"/>
        <w:keepLines w:val="0"/>
        <w:widowControl/>
        <w:numPr>
          <w:ilvl w:val="1"/>
          <w:numId w:val="16"/>
        </w:numPr>
        <w:suppressLineNumbers w:val="0"/>
        <w:tabs>
          <w:tab w:val="left" w:pos="1440"/>
        </w:tabs>
        <w:spacing w:before="0" w:beforeAutospacing="1" w:after="0" w:afterAutospacing="1"/>
        <w:ind w:left="1440" w:hanging="360"/>
        <w:jc w:val="both"/>
      </w:pPr>
      <w:r>
        <w:rPr>
          <w:rStyle w:val="92"/>
        </w:rPr>
        <w:t>Result:</w:t>
      </w:r>
      <w:r>
        <w:t xml:space="preserve"> Detailed functionalities like "Register Patient" with all steps.</w:t>
      </w:r>
    </w:p>
    <w:p w14:paraId="6CFCFABC">
      <w:pPr>
        <w:keepNext w:val="0"/>
        <w:keepLines w:val="0"/>
        <w:widowControl/>
        <w:numPr>
          <w:ilvl w:val="0"/>
          <w:numId w:val="15"/>
        </w:numPr>
        <w:suppressLineNumbers w:val="0"/>
        <w:spacing w:before="0" w:beforeAutospacing="1" w:after="0" w:afterAutospacing="1"/>
        <w:ind w:left="1440" w:hanging="360"/>
        <w:jc w:val="both"/>
      </w:pPr>
    </w:p>
    <w:p w14:paraId="752DD546">
      <w:pPr>
        <w:pStyle w:val="85"/>
        <w:keepNext w:val="0"/>
        <w:keepLines w:val="0"/>
        <w:widowControl/>
        <w:suppressLineNumbers w:val="0"/>
        <w:ind w:left="720"/>
        <w:jc w:val="both"/>
      </w:pPr>
      <w:r>
        <w:rPr>
          <w:rStyle w:val="92"/>
        </w:rPr>
        <w:t>Architectural Design:</w:t>
      </w:r>
    </w:p>
    <w:p w14:paraId="13D92D44">
      <w:pPr>
        <w:keepNext w:val="0"/>
        <w:keepLines w:val="0"/>
        <w:widowControl/>
        <w:numPr>
          <w:ilvl w:val="0"/>
          <w:numId w:val="15"/>
        </w:numPr>
        <w:suppressLineNumbers w:val="0"/>
        <w:spacing w:before="0" w:beforeAutospacing="1" w:after="0" w:afterAutospacing="1"/>
        <w:ind w:left="1440" w:hanging="360"/>
        <w:jc w:val="both"/>
      </w:pPr>
    </w:p>
    <w:p w14:paraId="12C2FA36">
      <w:pPr>
        <w:keepNext w:val="0"/>
        <w:keepLines w:val="0"/>
        <w:widowControl/>
        <w:numPr>
          <w:ilvl w:val="1"/>
          <w:numId w:val="17"/>
        </w:numPr>
        <w:suppressLineNumbers w:val="0"/>
        <w:tabs>
          <w:tab w:val="left" w:pos="1440"/>
        </w:tabs>
        <w:spacing w:before="0" w:beforeAutospacing="1" w:after="0" w:afterAutospacing="1"/>
        <w:ind w:left="1440" w:hanging="360"/>
        <w:jc w:val="both"/>
      </w:pPr>
      <w:r>
        <w:rPr>
          <w:rStyle w:val="92"/>
        </w:rPr>
        <w:t>Action:</w:t>
      </w:r>
      <w:r>
        <w:t xml:space="preserve"> Designed system layout and interactions.</w:t>
      </w:r>
    </w:p>
    <w:p w14:paraId="2F6B3D34">
      <w:pPr>
        <w:keepNext w:val="0"/>
        <w:keepLines w:val="0"/>
        <w:widowControl/>
        <w:numPr>
          <w:ilvl w:val="1"/>
          <w:numId w:val="17"/>
        </w:numPr>
        <w:suppressLineNumbers w:val="0"/>
        <w:tabs>
          <w:tab w:val="left" w:pos="1440"/>
        </w:tabs>
        <w:spacing w:before="0" w:beforeAutospacing="1" w:after="0" w:afterAutospacing="1"/>
        <w:ind w:left="1440" w:hanging="360"/>
        <w:jc w:val="both"/>
      </w:pPr>
      <w:r>
        <w:rPr>
          <w:rStyle w:val="92"/>
        </w:rPr>
        <w:t>Result:</w:t>
      </w:r>
      <w:r>
        <w:t xml:space="preserve"> Three-tier architecture (Presentation, Business Logic, Data Storage).</w:t>
      </w:r>
    </w:p>
    <w:p w14:paraId="47D3FEC2">
      <w:pPr>
        <w:keepNext w:val="0"/>
        <w:keepLines w:val="0"/>
        <w:widowControl/>
        <w:numPr>
          <w:ilvl w:val="0"/>
          <w:numId w:val="15"/>
        </w:numPr>
        <w:suppressLineNumbers w:val="0"/>
        <w:spacing w:before="0" w:beforeAutospacing="1" w:after="0" w:afterAutospacing="1"/>
        <w:ind w:left="1440" w:hanging="360"/>
        <w:jc w:val="both"/>
      </w:pPr>
    </w:p>
    <w:p w14:paraId="7738429E">
      <w:pPr>
        <w:pStyle w:val="85"/>
        <w:keepNext w:val="0"/>
        <w:keepLines w:val="0"/>
        <w:widowControl/>
        <w:suppressLineNumbers w:val="0"/>
        <w:ind w:left="720"/>
        <w:jc w:val="both"/>
      </w:pPr>
      <w:r>
        <w:rPr>
          <w:rStyle w:val="92"/>
        </w:rPr>
        <w:t>Prototyping:</w:t>
      </w:r>
    </w:p>
    <w:p w14:paraId="7E5639B1">
      <w:pPr>
        <w:keepNext w:val="0"/>
        <w:keepLines w:val="0"/>
        <w:widowControl/>
        <w:numPr>
          <w:ilvl w:val="0"/>
          <w:numId w:val="15"/>
        </w:numPr>
        <w:suppressLineNumbers w:val="0"/>
        <w:spacing w:before="0" w:beforeAutospacing="1" w:after="0" w:afterAutospacing="1"/>
        <w:ind w:left="1440" w:hanging="360"/>
        <w:jc w:val="both"/>
      </w:pPr>
    </w:p>
    <w:p w14:paraId="33490CCF">
      <w:pPr>
        <w:keepNext w:val="0"/>
        <w:keepLines w:val="0"/>
        <w:widowControl/>
        <w:numPr>
          <w:ilvl w:val="1"/>
          <w:numId w:val="18"/>
        </w:numPr>
        <w:suppressLineNumbers w:val="0"/>
        <w:tabs>
          <w:tab w:val="left" w:pos="1440"/>
        </w:tabs>
        <w:spacing w:before="0" w:beforeAutospacing="1" w:after="0" w:afterAutospacing="1"/>
        <w:ind w:left="1440" w:hanging="360"/>
        <w:jc w:val="both"/>
      </w:pPr>
      <w:r>
        <w:rPr>
          <w:rStyle w:val="92"/>
        </w:rPr>
        <w:t>Action:</w:t>
      </w:r>
      <w:r>
        <w:t xml:space="preserve"> Developed prototypes for key features and gathered feedback.</w:t>
      </w:r>
    </w:p>
    <w:p w14:paraId="2B3270E7">
      <w:pPr>
        <w:keepNext w:val="0"/>
        <w:keepLines w:val="0"/>
        <w:widowControl/>
        <w:numPr>
          <w:ilvl w:val="1"/>
          <w:numId w:val="18"/>
        </w:numPr>
        <w:suppressLineNumbers w:val="0"/>
        <w:tabs>
          <w:tab w:val="left" w:pos="1440"/>
        </w:tabs>
        <w:spacing w:before="0" w:beforeAutospacing="1" w:after="0" w:afterAutospacing="1"/>
        <w:ind w:left="1440" w:hanging="360"/>
        <w:jc w:val="both"/>
      </w:pPr>
      <w:r>
        <w:rPr>
          <w:rStyle w:val="92"/>
        </w:rPr>
        <w:t>Result:</w:t>
      </w:r>
      <w:r>
        <w:t xml:space="preserve"> Improved user interface based on feedback.</w:t>
      </w:r>
    </w:p>
    <w:p w14:paraId="2EBE0C76">
      <w:pPr>
        <w:keepNext w:val="0"/>
        <w:keepLines w:val="0"/>
        <w:widowControl/>
        <w:numPr>
          <w:ilvl w:val="0"/>
          <w:numId w:val="15"/>
        </w:numPr>
        <w:suppressLineNumbers w:val="0"/>
        <w:spacing w:before="0" w:beforeAutospacing="1" w:after="0" w:afterAutospacing="1"/>
        <w:ind w:left="1440" w:hanging="360"/>
        <w:jc w:val="both"/>
      </w:pPr>
    </w:p>
    <w:p w14:paraId="65E2AD08">
      <w:pPr>
        <w:pStyle w:val="85"/>
        <w:keepNext w:val="0"/>
        <w:keepLines w:val="0"/>
        <w:widowControl/>
        <w:suppressLineNumbers w:val="0"/>
        <w:ind w:left="720"/>
        <w:jc w:val="both"/>
      </w:pPr>
      <w:r>
        <w:rPr>
          <w:rStyle w:val="92"/>
        </w:rPr>
        <w:t>Risk Management:</w:t>
      </w:r>
    </w:p>
    <w:p w14:paraId="0F332CD2">
      <w:pPr>
        <w:keepNext w:val="0"/>
        <w:keepLines w:val="0"/>
        <w:widowControl/>
        <w:numPr>
          <w:ilvl w:val="0"/>
          <w:numId w:val="15"/>
        </w:numPr>
        <w:suppressLineNumbers w:val="0"/>
        <w:spacing w:before="0" w:beforeAutospacing="1" w:after="0" w:afterAutospacing="1"/>
        <w:ind w:left="1440" w:hanging="360"/>
        <w:jc w:val="both"/>
      </w:pPr>
    </w:p>
    <w:p w14:paraId="0B3577CE">
      <w:pPr>
        <w:keepNext w:val="0"/>
        <w:keepLines w:val="0"/>
        <w:widowControl/>
        <w:numPr>
          <w:ilvl w:val="1"/>
          <w:numId w:val="19"/>
        </w:numPr>
        <w:suppressLineNumbers w:val="0"/>
        <w:tabs>
          <w:tab w:val="left" w:pos="1440"/>
        </w:tabs>
        <w:spacing w:before="0" w:beforeAutospacing="1" w:after="0" w:afterAutospacing="1"/>
        <w:ind w:left="1440" w:hanging="360"/>
        <w:jc w:val="both"/>
      </w:pPr>
      <w:r>
        <w:rPr>
          <w:rStyle w:val="92"/>
        </w:rPr>
        <w:t>Action:</w:t>
      </w:r>
      <w:r>
        <w:t xml:space="preserve"> Updated risk register with new risks and mitigation strategies.</w:t>
      </w:r>
    </w:p>
    <w:p w14:paraId="71A1CF4C">
      <w:pPr>
        <w:keepNext w:val="0"/>
        <w:keepLines w:val="0"/>
        <w:widowControl/>
        <w:numPr>
          <w:ilvl w:val="1"/>
          <w:numId w:val="19"/>
        </w:numPr>
        <w:suppressLineNumbers w:val="0"/>
        <w:tabs>
          <w:tab w:val="left" w:pos="1440"/>
        </w:tabs>
        <w:spacing w:before="0" w:beforeAutospacing="1" w:after="0" w:afterAutospacing="1"/>
        <w:ind w:left="1440" w:hanging="360"/>
        <w:jc w:val="both"/>
      </w:pPr>
      <w:r>
        <w:rPr>
          <w:rStyle w:val="92"/>
        </w:rPr>
        <w:t>Result:</w:t>
      </w:r>
      <w:r>
        <w:t xml:space="preserve"> Adjusted plans for emerging issues.</w:t>
      </w:r>
    </w:p>
    <w:p w14:paraId="1D2C6FC3">
      <w:pPr>
        <w:keepNext w:val="0"/>
        <w:keepLines w:val="0"/>
        <w:widowControl/>
        <w:suppressLineNumbers w:val="0"/>
        <w:jc w:val="both"/>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5E55640">
      <w:pPr>
        <w:pStyle w:val="5"/>
        <w:keepNext w:val="0"/>
        <w:keepLines w:val="0"/>
        <w:widowControl/>
        <w:suppressLineNumbers w:val="0"/>
        <w:jc w:val="both"/>
      </w:pPr>
      <w:r>
        <w:rPr>
          <w:rStyle w:val="92"/>
          <w:b/>
          <w:bCs/>
        </w:rPr>
        <w:t>3. Construction Phase</w:t>
      </w:r>
    </w:p>
    <w:p w14:paraId="3E871B28">
      <w:pPr>
        <w:keepNext w:val="0"/>
        <w:keepLines w:val="0"/>
        <w:widowControl/>
        <w:numPr>
          <w:ilvl w:val="0"/>
          <w:numId w:val="20"/>
        </w:numPr>
        <w:suppressLineNumbers w:val="0"/>
        <w:spacing w:before="0" w:beforeAutospacing="1" w:after="0" w:afterAutospacing="1"/>
        <w:ind w:left="1440" w:hanging="360"/>
        <w:jc w:val="both"/>
      </w:pPr>
    </w:p>
    <w:p w14:paraId="213F5907">
      <w:pPr>
        <w:pStyle w:val="85"/>
        <w:keepNext w:val="0"/>
        <w:keepLines w:val="0"/>
        <w:widowControl/>
        <w:suppressLineNumbers w:val="0"/>
        <w:ind w:left="720"/>
        <w:jc w:val="both"/>
      </w:pPr>
      <w:r>
        <w:rPr>
          <w:rStyle w:val="92"/>
        </w:rPr>
        <w:t>System Development:</w:t>
      </w:r>
    </w:p>
    <w:p w14:paraId="02E78322">
      <w:pPr>
        <w:keepNext w:val="0"/>
        <w:keepLines w:val="0"/>
        <w:widowControl/>
        <w:numPr>
          <w:ilvl w:val="0"/>
          <w:numId w:val="20"/>
        </w:numPr>
        <w:suppressLineNumbers w:val="0"/>
        <w:spacing w:before="0" w:beforeAutospacing="1" w:after="0" w:afterAutospacing="1"/>
        <w:ind w:left="1440" w:hanging="360"/>
        <w:jc w:val="both"/>
      </w:pPr>
    </w:p>
    <w:p w14:paraId="6D06F6F4">
      <w:pPr>
        <w:keepNext w:val="0"/>
        <w:keepLines w:val="0"/>
        <w:widowControl/>
        <w:numPr>
          <w:ilvl w:val="1"/>
          <w:numId w:val="21"/>
        </w:numPr>
        <w:suppressLineNumbers w:val="0"/>
        <w:tabs>
          <w:tab w:val="left" w:pos="1440"/>
        </w:tabs>
        <w:spacing w:before="0" w:beforeAutospacing="1" w:after="0" w:afterAutospacing="1"/>
        <w:ind w:left="1440" w:hanging="360"/>
        <w:jc w:val="both"/>
      </w:pPr>
      <w:r>
        <w:rPr>
          <w:rStyle w:val="92"/>
        </w:rPr>
        <w:t>Action:</w:t>
      </w:r>
      <w:r>
        <w:t xml:space="preserve"> Built core features and managed code with version control.</w:t>
      </w:r>
    </w:p>
    <w:p w14:paraId="14D986E2">
      <w:pPr>
        <w:keepNext w:val="0"/>
        <w:keepLines w:val="0"/>
        <w:widowControl/>
        <w:numPr>
          <w:ilvl w:val="1"/>
          <w:numId w:val="21"/>
        </w:numPr>
        <w:suppressLineNumbers w:val="0"/>
        <w:tabs>
          <w:tab w:val="left" w:pos="1440"/>
        </w:tabs>
        <w:spacing w:before="0" w:beforeAutospacing="1" w:after="0" w:afterAutospacing="1"/>
        <w:ind w:left="1440" w:hanging="360"/>
        <w:jc w:val="both"/>
      </w:pPr>
      <w:r>
        <w:rPr>
          <w:rStyle w:val="92"/>
        </w:rPr>
        <w:t>Result:</w:t>
      </w:r>
      <w:r>
        <w:t xml:space="preserve"> Completed software with functionalities like patient management.</w:t>
      </w:r>
    </w:p>
    <w:p w14:paraId="54BB5E24">
      <w:pPr>
        <w:keepNext w:val="0"/>
        <w:keepLines w:val="0"/>
        <w:widowControl/>
        <w:numPr>
          <w:ilvl w:val="0"/>
          <w:numId w:val="20"/>
        </w:numPr>
        <w:suppressLineNumbers w:val="0"/>
        <w:spacing w:before="0" w:beforeAutospacing="1" w:after="0" w:afterAutospacing="1"/>
        <w:ind w:left="1440" w:hanging="360"/>
        <w:jc w:val="both"/>
      </w:pPr>
    </w:p>
    <w:p w14:paraId="21F5D2F2">
      <w:pPr>
        <w:pStyle w:val="85"/>
        <w:keepNext w:val="0"/>
        <w:keepLines w:val="0"/>
        <w:widowControl/>
        <w:suppressLineNumbers w:val="0"/>
        <w:ind w:left="720"/>
        <w:jc w:val="both"/>
      </w:pPr>
      <w:r>
        <w:rPr>
          <w:rStyle w:val="92"/>
        </w:rPr>
        <w:t>Testing:</w:t>
      </w:r>
    </w:p>
    <w:p w14:paraId="6B2DC39F">
      <w:pPr>
        <w:keepNext w:val="0"/>
        <w:keepLines w:val="0"/>
        <w:widowControl/>
        <w:numPr>
          <w:ilvl w:val="0"/>
          <w:numId w:val="20"/>
        </w:numPr>
        <w:suppressLineNumbers w:val="0"/>
        <w:spacing w:before="0" w:beforeAutospacing="1" w:after="0" w:afterAutospacing="1"/>
        <w:ind w:left="1440" w:hanging="360"/>
        <w:jc w:val="both"/>
      </w:pPr>
    </w:p>
    <w:p w14:paraId="57EBA91A">
      <w:pPr>
        <w:keepNext w:val="0"/>
        <w:keepLines w:val="0"/>
        <w:widowControl/>
        <w:numPr>
          <w:ilvl w:val="1"/>
          <w:numId w:val="22"/>
        </w:numPr>
        <w:suppressLineNumbers w:val="0"/>
        <w:tabs>
          <w:tab w:val="left" w:pos="1440"/>
        </w:tabs>
        <w:spacing w:before="0" w:beforeAutospacing="1" w:after="0" w:afterAutospacing="1"/>
        <w:ind w:left="1440" w:hanging="360"/>
        <w:jc w:val="both"/>
      </w:pPr>
      <w:r>
        <w:rPr>
          <w:rStyle w:val="92"/>
        </w:rPr>
        <w:t>Action:</w:t>
      </w:r>
      <w:r>
        <w:t xml:space="preserve"> Conducted unit tests, integration tests, and user acceptance tests.</w:t>
      </w:r>
    </w:p>
    <w:p w14:paraId="590666F5">
      <w:pPr>
        <w:keepNext w:val="0"/>
        <w:keepLines w:val="0"/>
        <w:widowControl/>
        <w:numPr>
          <w:ilvl w:val="1"/>
          <w:numId w:val="22"/>
        </w:numPr>
        <w:suppressLineNumbers w:val="0"/>
        <w:tabs>
          <w:tab w:val="left" w:pos="1440"/>
        </w:tabs>
        <w:spacing w:before="0" w:beforeAutospacing="1" w:after="0" w:afterAutospacing="1"/>
        <w:ind w:left="1440" w:hanging="360"/>
        <w:jc w:val="both"/>
      </w:pPr>
      <w:r>
        <w:rPr>
          <w:rStyle w:val="92"/>
        </w:rPr>
        <w:t>Result:</w:t>
      </w:r>
      <w:r>
        <w:t xml:space="preserve"> Fixed issues like billing errors and appointment overlaps.</w:t>
      </w:r>
    </w:p>
    <w:p w14:paraId="322C8FEF">
      <w:pPr>
        <w:keepNext w:val="0"/>
        <w:keepLines w:val="0"/>
        <w:widowControl/>
        <w:numPr>
          <w:ilvl w:val="0"/>
          <w:numId w:val="20"/>
        </w:numPr>
        <w:suppressLineNumbers w:val="0"/>
        <w:spacing w:before="0" w:beforeAutospacing="1" w:after="0" w:afterAutospacing="1"/>
        <w:ind w:left="1440" w:hanging="360"/>
        <w:jc w:val="both"/>
      </w:pPr>
    </w:p>
    <w:p w14:paraId="71E941F9">
      <w:pPr>
        <w:pStyle w:val="85"/>
        <w:keepNext w:val="0"/>
        <w:keepLines w:val="0"/>
        <w:widowControl/>
        <w:suppressLineNumbers w:val="0"/>
        <w:ind w:left="720"/>
        <w:jc w:val="both"/>
      </w:pPr>
      <w:r>
        <w:rPr>
          <w:rStyle w:val="92"/>
        </w:rPr>
        <w:t>Documentation &amp; Training:</w:t>
      </w:r>
    </w:p>
    <w:p w14:paraId="19F9D436">
      <w:pPr>
        <w:keepNext w:val="0"/>
        <w:keepLines w:val="0"/>
        <w:widowControl/>
        <w:numPr>
          <w:ilvl w:val="0"/>
          <w:numId w:val="20"/>
        </w:numPr>
        <w:suppressLineNumbers w:val="0"/>
        <w:spacing w:before="0" w:beforeAutospacing="1" w:after="0" w:afterAutospacing="1"/>
        <w:ind w:left="1440" w:hanging="360"/>
        <w:jc w:val="both"/>
      </w:pPr>
    </w:p>
    <w:p w14:paraId="1730DDD5">
      <w:pPr>
        <w:keepNext w:val="0"/>
        <w:keepLines w:val="0"/>
        <w:widowControl/>
        <w:numPr>
          <w:ilvl w:val="1"/>
          <w:numId w:val="23"/>
        </w:numPr>
        <w:suppressLineNumbers w:val="0"/>
        <w:tabs>
          <w:tab w:val="left" w:pos="1440"/>
        </w:tabs>
        <w:spacing w:before="0" w:beforeAutospacing="1" w:after="0" w:afterAutospacing="1"/>
        <w:ind w:left="1440" w:hanging="360"/>
        <w:jc w:val="both"/>
      </w:pPr>
      <w:r>
        <w:rPr>
          <w:rStyle w:val="92"/>
        </w:rPr>
        <w:t>Action:</w:t>
      </w:r>
      <w:r>
        <w:t xml:space="preserve"> Created manuals and trained hospital staff.</w:t>
      </w:r>
    </w:p>
    <w:p w14:paraId="435F7A69">
      <w:pPr>
        <w:keepNext w:val="0"/>
        <w:keepLines w:val="0"/>
        <w:widowControl/>
        <w:numPr>
          <w:ilvl w:val="1"/>
          <w:numId w:val="23"/>
        </w:numPr>
        <w:suppressLineNumbers w:val="0"/>
        <w:tabs>
          <w:tab w:val="left" w:pos="1440"/>
        </w:tabs>
        <w:spacing w:before="0" w:beforeAutospacing="1" w:after="0" w:afterAutospacing="1"/>
        <w:ind w:left="1440" w:hanging="360"/>
        <w:jc w:val="both"/>
      </w:pPr>
      <w:r>
        <w:rPr>
          <w:rStyle w:val="92"/>
        </w:rPr>
        <w:t>Result:</w:t>
      </w:r>
      <w:r>
        <w:t xml:space="preserve"> Users familiarized with the system.</w:t>
      </w:r>
    </w:p>
    <w:p w14:paraId="4CFCD446">
      <w:pPr>
        <w:keepNext w:val="0"/>
        <w:keepLines w:val="0"/>
        <w:widowControl/>
        <w:numPr>
          <w:ilvl w:val="0"/>
          <w:numId w:val="20"/>
        </w:numPr>
        <w:suppressLineNumbers w:val="0"/>
        <w:spacing w:before="0" w:beforeAutospacing="1" w:after="0" w:afterAutospacing="1"/>
        <w:ind w:left="1440" w:hanging="360"/>
        <w:jc w:val="both"/>
      </w:pPr>
    </w:p>
    <w:p w14:paraId="64D1EF39">
      <w:pPr>
        <w:pStyle w:val="85"/>
        <w:keepNext w:val="0"/>
        <w:keepLines w:val="0"/>
        <w:widowControl/>
        <w:suppressLineNumbers w:val="0"/>
        <w:ind w:left="720"/>
        <w:jc w:val="both"/>
      </w:pPr>
      <w:r>
        <w:rPr>
          <w:rStyle w:val="92"/>
        </w:rPr>
        <w:t>Deployment Preparation:</w:t>
      </w:r>
    </w:p>
    <w:p w14:paraId="3C32BA12">
      <w:pPr>
        <w:keepNext w:val="0"/>
        <w:keepLines w:val="0"/>
        <w:widowControl/>
        <w:numPr>
          <w:ilvl w:val="0"/>
          <w:numId w:val="20"/>
        </w:numPr>
        <w:suppressLineNumbers w:val="0"/>
        <w:spacing w:before="0" w:beforeAutospacing="1" w:after="0" w:afterAutospacing="1"/>
        <w:ind w:left="1440" w:hanging="360"/>
        <w:jc w:val="both"/>
      </w:pPr>
    </w:p>
    <w:p w14:paraId="62618194">
      <w:pPr>
        <w:keepNext w:val="0"/>
        <w:keepLines w:val="0"/>
        <w:widowControl/>
        <w:numPr>
          <w:ilvl w:val="1"/>
          <w:numId w:val="24"/>
        </w:numPr>
        <w:suppressLineNumbers w:val="0"/>
        <w:tabs>
          <w:tab w:val="left" w:pos="1440"/>
        </w:tabs>
        <w:spacing w:before="0" w:beforeAutospacing="1" w:after="0" w:afterAutospacing="1"/>
        <w:ind w:left="1440" w:hanging="360"/>
        <w:jc w:val="both"/>
      </w:pPr>
      <w:r>
        <w:rPr>
          <w:rStyle w:val="92"/>
        </w:rPr>
        <w:t>Action:</w:t>
      </w:r>
      <w:r>
        <w:t xml:space="preserve"> Planned and executed data migration.</w:t>
      </w:r>
    </w:p>
    <w:p w14:paraId="0C96D97F">
      <w:pPr>
        <w:keepNext w:val="0"/>
        <w:keepLines w:val="0"/>
        <w:widowControl/>
        <w:numPr>
          <w:ilvl w:val="1"/>
          <w:numId w:val="24"/>
        </w:numPr>
        <w:suppressLineNumbers w:val="0"/>
        <w:tabs>
          <w:tab w:val="left" w:pos="1440"/>
        </w:tabs>
        <w:spacing w:before="0" w:beforeAutospacing="1" w:after="0" w:afterAutospacing="1"/>
        <w:ind w:left="1440" w:hanging="360"/>
        <w:jc w:val="both"/>
      </w:pPr>
      <w:r>
        <w:rPr>
          <w:rStyle w:val="92"/>
        </w:rPr>
        <w:t>Result:</w:t>
      </w:r>
      <w:r>
        <w:t xml:space="preserve"> Smooth transition to the new system.</w:t>
      </w:r>
    </w:p>
    <w:p w14:paraId="377297F4">
      <w:pPr>
        <w:keepNext w:val="0"/>
        <w:keepLines w:val="0"/>
        <w:widowControl/>
        <w:suppressLineNumbers w:val="0"/>
        <w:jc w:val="both"/>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6ED11AD">
      <w:pPr>
        <w:pStyle w:val="5"/>
        <w:keepNext w:val="0"/>
        <w:keepLines w:val="0"/>
        <w:widowControl/>
        <w:suppressLineNumbers w:val="0"/>
        <w:jc w:val="both"/>
      </w:pPr>
      <w:r>
        <w:rPr>
          <w:rStyle w:val="92"/>
          <w:b/>
          <w:bCs/>
        </w:rPr>
        <w:t>4. Transition Phase</w:t>
      </w:r>
    </w:p>
    <w:p w14:paraId="55052994">
      <w:pPr>
        <w:keepNext w:val="0"/>
        <w:keepLines w:val="0"/>
        <w:widowControl/>
        <w:numPr>
          <w:ilvl w:val="0"/>
          <w:numId w:val="25"/>
        </w:numPr>
        <w:suppressLineNumbers w:val="0"/>
        <w:spacing w:before="0" w:beforeAutospacing="1" w:after="0" w:afterAutospacing="1"/>
        <w:ind w:left="1440" w:hanging="360"/>
        <w:jc w:val="both"/>
      </w:pPr>
    </w:p>
    <w:p w14:paraId="40112510">
      <w:pPr>
        <w:pStyle w:val="85"/>
        <w:keepNext w:val="0"/>
        <w:keepLines w:val="0"/>
        <w:widowControl/>
        <w:suppressLineNumbers w:val="0"/>
        <w:ind w:left="720"/>
        <w:jc w:val="both"/>
      </w:pPr>
      <w:r>
        <w:rPr>
          <w:rStyle w:val="92"/>
        </w:rPr>
        <w:t>Deployment:</w:t>
      </w:r>
    </w:p>
    <w:p w14:paraId="6FFA4574">
      <w:pPr>
        <w:keepNext w:val="0"/>
        <w:keepLines w:val="0"/>
        <w:widowControl/>
        <w:numPr>
          <w:ilvl w:val="0"/>
          <w:numId w:val="25"/>
        </w:numPr>
        <w:suppressLineNumbers w:val="0"/>
        <w:spacing w:before="0" w:beforeAutospacing="1" w:after="0" w:afterAutospacing="1"/>
        <w:ind w:left="1440" w:hanging="360"/>
        <w:jc w:val="both"/>
      </w:pPr>
    </w:p>
    <w:p w14:paraId="07860389">
      <w:pPr>
        <w:keepNext w:val="0"/>
        <w:keepLines w:val="0"/>
        <w:widowControl/>
        <w:numPr>
          <w:ilvl w:val="1"/>
          <w:numId w:val="26"/>
        </w:numPr>
        <w:suppressLineNumbers w:val="0"/>
        <w:tabs>
          <w:tab w:val="left" w:pos="1440"/>
        </w:tabs>
        <w:spacing w:before="0" w:beforeAutospacing="1" w:after="0" w:afterAutospacing="1"/>
        <w:ind w:left="1440" w:hanging="360"/>
        <w:jc w:val="both"/>
      </w:pPr>
      <w:r>
        <w:rPr>
          <w:rStyle w:val="92"/>
        </w:rPr>
        <w:t>Action:</w:t>
      </w:r>
      <w:r>
        <w:t xml:space="preserve"> Launched the system and monitored performance.</w:t>
      </w:r>
    </w:p>
    <w:p w14:paraId="69187402">
      <w:pPr>
        <w:keepNext w:val="0"/>
        <w:keepLines w:val="0"/>
        <w:widowControl/>
        <w:numPr>
          <w:ilvl w:val="1"/>
          <w:numId w:val="26"/>
        </w:numPr>
        <w:suppressLineNumbers w:val="0"/>
        <w:tabs>
          <w:tab w:val="left" w:pos="1440"/>
        </w:tabs>
        <w:spacing w:before="0" w:beforeAutospacing="1" w:after="0" w:afterAutospacing="1"/>
        <w:ind w:left="1440" w:hanging="360"/>
        <w:jc w:val="both"/>
      </w:pPr>
      <w:r>
        <w:rPr>
          <w:rStyle w:val="92"/>
        </w:rPr>
        <w:t>Result:</w:t>
      </w:r>
      <w:r>
        <w:t xml:space="preserve"> System went live with minimal issues.</w:t>
      </w:r>
    </w:p>
    <w:p w14:paraId="641935BF">
      <w:pPr>
        <w:keepNext w:val="0"/>
        <w:keepLines w:val="0"/>
        <w:widowControl/>
        <w:numPr>
          <w:ilvl w:val="0"/>
          <w:numId w:val="25"/>
        </w:numPr>
        <w:suppressLineNumbers w:val="0"/>
        <w:spacing w:before="0" w:beforeAutospacing="1" w:after="0" w:afterAutospacing="1"/>
        <w:ind w:left="1440" w:hanging="360"/>
        <w:jc w:val="both"/>
      </w:pPr>
    </w:p>
    <w:p w14:paraId="40603E6A">
      <w:pPr>
        <w:pStyle w:val="85"/>
        <w:keepNext w:val="0"/>
        <w:keepLines w:val="0"/>
        <w:widowControl/>
        <w:suppressLineNumbers w:val="0"/>
        <w:ind w:left="720"/>
        <w:jc w:val="both"/>
      </w:pPr>
      <w:r>
        <w:rPr>
          <w:rStyle w:val="92"/>
        </w:rPr>
        <w:t>Support:</w:t>
      </w:r>
    </w:p>
    <w:p w14:paraId="02E253BA">
      <w:pPr>
        <w:keepNext w:val="0"/>
        <w:keepLines w:val="0"/>
        <w:widowControl/>
        <w:numPr>
          <w:ilvl w:val="0"/>
          <w:numId w:val="25"/>
        </w:numPr>
        <w:suppressLineNumbers w:val="0"/>
        <w:spacing w:before="0" w:beforeAutospacing="1" w:after="0" w:afterAutospacing="1"/>
        <w:ind w:left="1440" w:hanging="360"/>
        <w:jc w:val="both"/>
      </w:pPr>
    </w:p>
    <w:p w14:paraId="3E59AD14">
      <w:pPr>
        <w:keepNext w:val="0"/>
        <w:keepLines w:val="0"/>
        <w:widowControl/>
        <w:numPr>
          <w:ilvl w:val="1"/>
          <w:numId w:val="27"/>
        </w:numPr>
        <w:suppressLineNumbers w:val="0"/>
        <w:tabs>
          <w:tab w:val="left" w:pos="1440"/>
        </w:tabs>
        <w:spacing w:before="0" w:beforeAutospacing="1" w:after="0" w:afterAutospacing="1"/>
        <w:ind w:left="1440" w:hanging="360"/>
        <w:jc w:val="both"/>
      </w:pPr>
      <w:r>
        <w:rPr>
          <w:rStyle w:val="92"/>
        </w:rPr>
        <w:t>Action:</w:t>
      </w:r>
      <w:r>
        <w:t xml:space="preserve"> Provided ongoing support and addressed issues.</w:t>
      </w:r>
    </w:p>
    <w:p w14:paraId="1DF1DA52">
      <w:pPr>
        <w:keepNext w:val="0"/>
        <w:keepLines w:val="0"/>
        <w:widowControl/>
        <w:numPr>
          <w:ilvl w:val="1"/>
          <w:numId w:val="27"/>
        </w:numPr>
        <w:suppressLineNumbers w:val="0"/>
        <w:tabs>
          <w:tab w:val="left" w:pos="1440"/>
        </w:tabs>
        <w:spacing w:before="0" w:beforeAutospacing="1" w:after="0" w:afterAutospacing="1"/>
        <w:ind w:left="1440" w:hanging="360"/>
        <w:jc w:val="both"/>
      </w:pPr>
      <w:r>
        <w:rPr>
          <w:rStyle w:val="92"/>
        </w:rPr>
        <w:t>Result:</w:t>
      </w:r>
      <w:r>
        <w:t xml:space="preserve"> Helpdesk system for user support.</w:t>
      </w:r>
    </w:p>
    <w:p w14:paraId="3D5581D9">
      <w:pPr>
        <w:keepNext w:val="0"/>
        <w:keepLines w:val="0"/>
        <w:widowControl/>
        <w:numPr>
          <w:ilvl w:val="0"/>
          <w:numId w:val="25"/>
        </w:numPr>
        <w:suppressLineNumbers w:val="0"/>
        <w:spacing w:before="0" w:beforeAutospacing="1" w:after="0" w:afterAutospacing="1"/>
        <w:ind w:left="1440" w:hanging="360"/>
        <w:jc w:val="both"/>
      </w:pPr>
    </w:p>
    <w:p w14:paraId="7014CD7B">
      <w:pPr>
        <w:pStyle w:val="85"/>
        <w:keepNext w:val="0"/>
        <w:keepLines w:val="0"/>
        <w:widowControl/>
        <w:suppressLineNumbers w:val="0"/>
        <w:ind w:left="720"/>
        <w:jc w:val="both"/>
      </w:pPr>
      <w:r>
        <w:rPr>
          <w:rStyle w:val="92"/>
        </w:rPr>
        <w:t>Feedback Collection:</w:t>
      </w:r>
    </w:p>
    <w:p w14:paraId="3CDED961">
      <w:pPr>
        <w:keepNext w:val="0"/>
        <w:keepLines w:val="0"/>
        <w:widowControl/>
        <w:numPr>
          <w:ilvl w:val="0"/>
          <w:numId w:val="25"/>
        </w:numPr>
        <w:suppressLineNumbers w:val="0"/>
        <w:spacing w:before="0" w:beforeAutospacing="1" w:after="0" w:afterAutospacing="1"/>
        <w:ind w:left="1440" w:hanging="360"/>
        <w:jc w:val="both"/>
      </w:pPr>
    </w:p>
    <w:p w14:paraId="6F6AEAE0">
      <w:pPr>
        <w:keepNext w:val="0"/>
        <w:keepLines w:val="0"/>
        <w:widowControl/>
        <w:numPr>
          <w:ilvl w:val="1"/>
          <w:numId w:val="28"/>
        </w:numPr>
        <w:suppressLineNumbers w:val="0"/>
        <w:tabs>
          <w:tab w:val="left" w:pos="1440"/>
        </w:tabs>
        <w:spacing w:before="0" w:beforeAutospacing="1" w:after="0" w:afterAutospacing="1"/>
        <w:ind w:left="1440" w:hanging="360"/>
        <w:jc w:val="both"/>
      </w:pPr>
      <w:r>
        <w:rPr>
          <w:rStyle w:val="92"/>
        </w:rPr>
        <w:t>Action:</w:t>
      </w:r>
      <w:r>
        <w:t xml:space="preserve"> Collected feedback and planned future improvements.</w:t>
      </w:r>
    </w:p>
    <w:p w14:paraId="5F760C14">
      <w:pPr>
        <w:keepNext w:val="0"/>
        <w:keepLines w:val="0"/>
        <w:widowControl/>
        <w:numPr>
          <w:ilvl w:val="1"/>
          <w:numId w:val="28"/>
        </w:numPr>
        <w:suppressLineNumbers w:val="0"/>
        <w:tabs>
          <w:tab w:val="left" w:pos="1440"/>
        </w:tabs>
        <w:spacing w:before="0" w:beforeAutospacing="1" w:after="0" w:afterAutospacing="1"/>
        <w:ind w:left="1440" w:hanging="360"/>
        <w:jc w:val="both"/>
      </w:pPr>
      <w:r>
        <w:rPr>
          <w:rStyle w:val="92"/>
        </w:rPr>
        <w:t>Result:</w:t>
      </w:r>
      <w:r>
        <w:t xml:space="preserve"> Identified areas for system enhancements.</w:t>
      </w:r>
    </w:p>
    <w:p w14:paraId="3D034E11">
      <w:pPr>
        <w:keepNext w:val="0"/>
        <w:keepLines w:val="0"/>
        <w:widowControl/>
        <w:numPr>
          <w:ilvl w:val="0"/>
          <w:numId w:val="25"/>
        </w:numPr>
        <w:suppressLineNumbers w:val="0"/>
        <w:spacing w:before="0" w:beforeAutospacing="1" w:after="0" w:afterAutospacing="1"/>
        <w:ind w:left="1440" w:hanging="360"/>
        <w:jc w:val="both"/>
      </w:pPr>
    </w:p>
    <w:p w14:paraId="0BC27FF3">
      <w:pPr>
        <w:pStyle w:val="85"/>
        <w:keepNext w:val="0"/>
        <w:keepLines w:val="0"/>
        <w:widowControl/>
        <w:suppressLineNumbers w:val="0"/>
        <w:ind w:left="720"/>
        <w:jc w:val="both"/>
      </w:pPr>
      <w:r>
        <w:rPr>
          <w:rStyle w:val="92"/>
        </w:rPr>
        <w:t>Future Planning:</w:t>
      </w:r>
    </w:p>
    <w:p w14:paraId="7ECEE38F">
      <w:pPr>
        <w:keepNext w:val="0"/>
        <w:keepLines w:val="0"/>
        <w:widowControl/>
        <w:numPr>
          <w:ilvl w:val="0"/>
          <w:numId w:val="25"/>
        </w:numPr>
        <w:suppressLineNumbers w:val="0"/>
        <w:spacing w:before="0" w:beforeAutospacing="1" w:after="0" w:afterAutospacing="1"/>
        <w:ind w:left="1440" w:hanging="360"/>
        <w:jc w:val="both"/>
      </w:pPr>
    </w:p>
    <w:p w14:paraId="76AD5F8D">
      <w:pPr>
        <w:keepNext w:val="0"/>
        <w:keepLines w:val="0"/>
        <w:widowControl/>
        <w:numPr>
          <w:ilvl w:val="1"/>
          <w:numId w:val="29"/>
        </w:numPr>
        <w:suppressLineNumbers w:val="0"/>
        <w:tabs>
          <w:tab w:val="left" w:pos="1440"/>
        </w:tabs>
        <w:spacing w:before="0" w:beforeAutospacing="1" w:after="0" w:afterAutospacing="1"/>
        <w:ind w:left="1440" w:hanging="360"/>
        <w:jc w:val="both"/>
      </w:pPr>
      <w:r>
        <w:rPr>
          <w:rStyle w:val="92"/>
        </w:rPr>
        <w:t>Action:</w:t>
      </w:r>
      <w:r>
        <w:t xml:space="preserve"> Created a roadmap for future updates.</w:t>
      </w:r>
    </w:p>
    <w:p w14:paraId="52076FA3">
      <w:pPr>
        <w:keepNext w:val="0"/>
        <w:keepLines w:val="0"/>
        <w:widowControl/>
        <w:numPr>
          <w:ilvl w:val="1"/>
          <w:numId w:val="29"/>
        </w:numPr>
        <w:suppressLineNumbers w:val="0"/>
        <w:tabs>
          <w:tab w:val="left" w:pos="1440"/>
        </w:tabs>
        <w:spacing w:before="0" w:beforeAutospacing="1" w:after="0" w:afterAutospacing="1"/>
        <w:ind w:left="1440" w:hanging="360"/>
        <w:jc w:val="both"/>
      </w:pPr>
      <w:r>
        <w:rPr>
          <w:rStyle w:val="92"/>
        </w:rPr>
        <w:t>Result:</w:t>
      </w:r>
      <w:r>
        <w:t xml:space="preserve"> Scheduled new features and improvements.</w:t>
      </w:r>
    </w:p>
    <w:p w14:paraId="52BD971B">
      <w:pPr>
        <w:keepNext w:val="0"/>
        <w:keepLines w:val="0"/>
        <w:widowControl/>
        <w:suppressLineNumbers w:val="0"/>
        <w:jc w:val="both"/>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B579799">
      <w:pPr>
        <w:pStyle w:val="4"/>
        <w:keepNext w:val="0"/>
        <w:keepLines w:val="0"/>
        <w:widowControl/>
        <w:suppressLineNumbers w:val="0"/>
        <w:jc w:val="both"/>
      </w:pPr>
      <w:r>
        <w:rPr>
          <w:rStyle w:val="92"/>
          <w:b/>
          <w:bCs/>
        </w:rPr>
        <w:t>Key Benefits</w:t>
      </w:r>
    </w:p>
    <w:p w14:paraId="5C816338">
      <w:pPr>
        <w:keepNext w:val="0"/>
        <w:keepLines w:val="0"/>
        <w:widowControl/>
        <w:numPr>
          <w:ilvl w:val="0"/>
          <w:numId w:val="30"/>
        </w:numPr>
        <w:suppressLineNumbers w:val="0"/>
        <w:spacing w:before="0" w:beforeAutospacing="1" w:after="0" w:afterAutospacing="1"/>
        <w:ind w:left="720" w:hanging="360"/>
        <w:jc w:val="both"/>
      </w:pPr>
      <w:r>
        <w:rPr>
          <w:rStyle w:val="92"/>
        </w:rPr>
        <w:t>Structured Process:</w:t>
      </w:r>
      <w:r>
        <w:t xml:space="preserve"> RUP provided clear phases and guidelines.</w:t>
      </w:r>
    </w:p>
    <w:p w14:paraId="3CFA54D1">
      <w:pPr>
        <w:keepNext w:val="0"/>
        <w:keepLines w:val="0"/>
        <w:widowControl/>
        <w:numPr>
          <w:ilvl w:val="0"/>
          <w:numId w:val="30"/>
        </w:numPr>
        <w:suppressLineNumbers w:val="0"/>
        <w:spacing w:before="0" w:beforeAutospacing="1" w:after="0" w:afterAutospacing="1"/>
        <w:ind w:left="720" w:hanging="360"/>
        <w:jc w:val="both"/>
      </w:pPr>
      <w:r>
        <w:rPr>
          <w:rStyle w:val="92"/>
        </w:rPr>
        <w:t>User-Centric:</w:t>
      </w:r>
      <w:r>
        <w:t xml:space="preserve"> Involved users throughout to ensure their needs were met.</w:t>
      </w:r>
    </w:p>
    <w:p w14:paraId="625AE748">
      <w:pPr>
        <w:keepNext w:val="0"/>
        <w:keepLines w:val="0"/>
        <w:widowControl/>
        <w:numPr>
          <w:ilvl w:val="0"/>
          <w:numId w:val="30"/>
        </w:numPr>
        <w:suppressLineNumbers w:val="0"/>
        <w:spacing w:before="0" w:beforeAutospacing="1" w:after="0" w:afterAutospacing="1"/>
        <w:ind w:left="720" w:hanging="360"/>
        <w:jc w:val="both"/>
      </w:pPr>
      <w:r>
        <w:rPr>
          <w:rStyle w:val="92"/>
        </w:rPr>
        <w:t>Continuous Improvement:</w:t>
      </w:r>
      <w:r>
        <w:t xml:space="preserve"> Allowed for ongoing feedback and enhancements.</w:t>
      </w:r>
    </w:p>
    <w:p w14:paraId="4394ACF7">
      <w:pPr>
        <w:pStyle w:val="4"/>
        <w:keepNext w:val="0"/>
        <w:keepLines w:val="0"/>
        <w:widowControl/>
        <w:suppressLineNumbers w:val="0"/>
        <w:jc w:val="both"/>
      </w:pPr>
      <w:r>
        <w:rPr>
          <w:rStyle w:val="92"/>
          <w:b/>
          <w:bCs/>
        </w:rPr>
        <w:t>Challenges</w:t>
      </w:r>
    </w:p>
    <w:p w14:paraId="08649589">
      <w:pPr>
        <w:keepNext w:val="0"/>
        <w:keepLines w:val="0"/>
        <w:widowControl/>
        <w:numPr>
          <w:ilvl w:val="0"/>
          <w:numId w:val="31"/>
        </w:numPr>
        <w:suppressLineNumbers w:val="0"/>
        <w:spacing w:before="0" w:beforeAutospacing="1" w:after="0" w:afterAutospacing="1"/>
        <w:ind w:left="720" w:hanging="360"/>
        <w:jc w:val="both"/>
      </w:pPr>
      <w:r>
        <w:rPr>
          <w:rStyle w:val="92"/>
        </w:rPr>
        <w:t>Integration:</w:t>
      </w:r>
      <w:r>
        <w:t xml:space="preserve"> Managed technical difficulties with existing systems.</w:t>
      </w:r>
    </w:p>
    <w:p w14:paraId="34E8BF12">
      <w:pPr>
        <w:keepNext w:val="0"/>
        <w:keepLines w:val="0"/>
        <w:widowControl/>
        <w:numPr>
          <w:ilvl w:val="0"/>
          <w:numId w:val="31"/>
        </w:numPr>
        <w:suppressLineNumbers w:val="0"/>
        <w:pBdr>
          <w:bottom w:val="single" w:color="auto" w:sz="4" w:space="0"/>
        </w:pBdr>
        <w:spacing w:before="0" w:beforeAutospacing="1" w:after="0" w:afterAutospacing="1"/>
        <w:ind w:left="720" w:hanging="360"/>
        <w:jc w:val="both"/>
      </w:pPr>
      <w:r>
        <w:rPr>
          <w:rStyle w:val="92"/>
        </w:rPr>
        <w:t>Compliance:</w:t>
      </w:r>
      <w:r>
        <w:t xml:space="preserve"> Ensured the system met all healthcare regulations.</w:t>
      </w:r>
    </w:p>
    <w:p w14:paraId="6C2AC03A">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bCs/>
          <w:lang w:val="vi-VN"/>
        </w:rPr>
      </w:pPr>
      <w:r>
        <w:rPr>
          <w:rFonts w:hint="default"/>
          <w:b/>
          <w:bCs/>
          <w:lang w:val="vi-VN"/>
        </w:rPr>
        <w:t>Activity 3:</w:t>
      </w:r>
    </w:p>
    <w:p w14:paraId="3E90808D">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bCs/>
          <w:lang w:val="vi-VN"/>
        </w:rPr>
      </w:pPr>
      <w:r>
        <w:rPr>
          <w:rFonts w:hint="default"/>
          <w:b/>
          <w:bCs/>
          <w:lang w:val="vi-VN"/>
        </w:rPr>
        <w:t>Requirement Specification for Employee Information Management Function</w:t>
      </w:r>
    </w:p>
    <w:p w14:paraId="25D8CA45">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bCs/>
          <w:i/>
          <w:iCs/>
          <w:lang w:val="vi-VN"/>
        </w:rPr>
      </w:pPr>
      <w:r>
        <w:rPr>
          <w:rFonts w:hint="default"/>
          <w:b/>
          <w:bCs/>
          <w:i/>
          <w:iCs/>
          <w:lang w:val="vi-VN"/>
        </w:rPr>
        <w:t>1. Introduction</w:t>
      </w:r>
    </w:p>
    <w:p w14:paraId="17AC047B">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The purpose of this specification is to define the requirements for a function that manages employee information within an organization. This function will serve as a centralized system to store, manage, and retrieve detailed employee information efficiently. The system must handle various types of data, including personal details, employment-related information, and organizational details, and support operations such as adding, updating, deleting, and viewing employee information.</w:t>
      </w:r>
    </w:p>
    <w:p w14:paraId="1518B606">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bCs/>
          <w:i/>
          <w:iCs/>
          <w:lang w:val="vi-VN"/>
        </w:rPr>
      </w:pPr>
      <w:r>
        <w:rPr>
          <w:rFonts w:hint="default"/>
          <w:b/>
          <w:bCs/>
          <w:i/>
          <w:iCs/>
          <w:lang w:val="vi-VN"/>
        </w:rPr>
        <w:t>2. Functional Requirements</w:t>
      </w:r>
    </w:p>
    <w:p w14:paraId="1345DE7D">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The system must support the following functionalities:</w:t>
      </w:r>
    </w:p>
    <w:p w14:paraId="3F9C8FA4">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u w:val="single"/>
          <w:lang w:val="vi-VN"/>
        </w:rPr>
      </w:pPr>
      <w:r>
        <w:rPr>
          <w:rFonts w:hint="default"/>
          <w:b w:val="0"/>
          <w:bCs w:val="0"/>
          <w:u w:val="single"/>
          <w:lang w:val="vi-VN"/>
        </w:rPr>
        <w:t>Create Employee Profile:</w:t>
      </w:r>
    </w:p>
    <w:p w14:paraId="1938421B">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Ability to add a new employee profile with all necessary details.</w:t>
      </w:r>
    </w:p>
    <w:p w14:paraId="7ECD1459">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Required fields:</w:t>
      </w:r>
    </w:p>
    <w:p w14:paraId="0DFCF07E">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Full Name</w:t>
      </w:r>
    </w:p>
    <w:p w14:paraId="40914857">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Date of Birth</w:t>
      </w:r>
    </w:p>
    <w:p w14:paraId="22B1C85D">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Gender</w:t>
      </w:r>
    </w:p>
    <w:p w14:paraId="37C9245E">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Contact Information (Phone, Email, Address)</w:t>
      </w:r>
    </w:p>
    <w:p w14:paraId="0915689A">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National Identification Number or Social Security Number</w:t>
      </w:r>
    </w:p>
    <w:p w14:paraId="3DF0C11D">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Employee ID (unique identifier)</w:t>
      </w:r>
    </w:p>
    <w:p w14:paraId="7E623648">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u w:val="single"/>
          <w:lang w:val="vi-VN"/>
        </w:rPr>
      </w:pPr>
      <w:r>
        <w:rPr>
          <w:rFonts w:hint="default"/>
          <w:b w:val="0"/>
          <w:bCs w:val="0"/>
          <w:u w:val="single"/>
          <w:lang w:val="vi-VN"/>
        </w:rPr>
        <w:t>Optional fields:</w:t>
      </w:r>
    </w:p>
    <w:p w14:paraId="59C081C5">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Personal website or LinkedIn profile</w:t>
      </w:r>
    </w:p>
    <w:p w14:paraId="45A4A64A">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Emergency Contact Information</w:t>
      </w:r>
    </w:p>
    <w:p w14:paraId="61ACCAE7">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Each profile should also include a photo upload feature to store the employee's image.</w:t>
      </w:r>
    </w:p>
    <w:p w14:paraId="76765713">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u w:val="single"/>
          <w:lang w:val="vi-VN"/>
        </w:rPr>
      </w:pPr>
      <w:r>
        <w:rPr>
          <w:rFonts w:hint="default"/>
          <w:b w:val="0"/>
          <w:bCs w:val="0"/>
          <w:u w:val="single"/>
          <w:lang w:val="vi-VN"/>
        </w:rPr>
        <w:t>Update Employee Information:</w:t>
      </w:r>
    </w:p>
    <w:p w14:paraId="6792F942">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Ability to edit existing employee profiles.</w:t>
      </w:r>
    </w:p>
    <w:p w14:paraId="110A29AC">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Ensure data validation checks, such as correct formats for emails, phone numbers, and dates.</w:t>
      </w:r>
    </w:p>
    <w:p w14:paraId="2AAFCC5A">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u w:val="single"/>
          <w:lang w:val="vi-VN"/>
        </w:rPr>
        <w:t>Delete Employee Profile:</w:t>
      </w:r>
    </w:p>
    <w:p w14:paraId="756437B0">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Functionality to remove an employee's profile from the system.</w:t>
      </w:r>
    </w:p>
    <w:p w14:paraId="7E584484">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Provide a confirmation step to prevent accidental deletions.</w:t>
      </w:r>
    </w:p>
    <w:p w14:paraId="25E53547">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u w:val="single"/>
          <w:lang w:val="vi-VN"/>
        </w:rPr>
      </w:pPr>
      <w:r>
        <w:rPr>
          <w:rFonts w:hint="default"/>
          <w:b w:val="0"/>
          <w:bCs w:val="0"/>
          <w:u w:val="single"/>
          <w:lang w:val="vi-VN"/>
        </w:rPr>
        <w:t>View Employee Information:</w:t>
      </w:r>
    </w:p>
    <w:p w14:paraId="66AF4DDD">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Functionality to search for and view employee profiles.</w:t>
      </w:r>
    </w:p>
    <w:p w14:paraId="71398638">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Support searching by various criteria, such as name, department, role, or employee ID.</w:t>
      </w:r>
    </w:p>
    <w:p w14:paraId="1F71EA9B">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u w:val="single"/>
          <w:lang w:val="vi-VN"/>
        </w:rPr>
        <w:t>Assign Roles and Departments:</w:t>
      </w:r>
    </w:p>
    <w:p w14:paraId="5BEBF302">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Ability to assign or update the employee's role within the organization.</w:t>
      </w:r>
    </w:p>
    <w:p w14:paraId="3608DEB5">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Support for associating employees with specific departments.</w:t>
      </w:r>
    </w:p>
    <w:p w14:paraId="6CE3913C">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Ensure each employee can have only one primary role and department at any given time.</w:t>
      </w:r>
    </w:p>
    <w:p w14:paraId="6527348A">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u w:val="single"/>
          <w:lang w:val="vi-VN"/>
        </w:rPr>
        <w:t>Employment Details:</w:t>
      </w:r>
    </w:p>
    <w:p w14:paraId="5402A563">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Store employment-specific details such as:</w:t>
      </w:r>
    </w:p>
    <w:p w14:paraId="1813BA4F">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Date of Hire</w:t>
      </w:r>
    </w:p>
    <w:p w14:paraId="40222A94">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Employment Type (Full-time, Part-time, Contract, Intern)</w:t>
      </w:r>
    </w:p>
    <w:p w14:paraId="594CCA66">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Job Title</w:t>
      </w:r>
    </w:p>
    <w:p w14:paraId="1AC614D1">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Salary and Benefits Information</w:t>
      </w:r>
    </w:p>
    <w:p w14:paraId="7DA85560">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Employment Status (Active, On Leave, Terminated)</w:t>
      </w:r>
    </w:p>
    <w:p w14:paraId="412E8D41">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Track the history of employment changes, including promotions, department transfers, and salary adjustments.</w:t>
      </w:r>
    </w:p>
    <w:p w14:paraId="0574A785">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u w:val="single"/>
          <w:lang w:val="vi-VN"/>
        </w:rPr>
        <w:t>Reporting and Analytics:</w:t>
      </w:r>
    </w:p>
    <w:p w14:paraId="00E88155">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Generate reports on various employee statistics such as total number of employees, employees per department, and active vs. inactive employees.</w:t>
      </w:r>
    </w:p>
    <w:p w14:paraId="21162708">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Ability to export data in various formats (PDF, Excel, ...</w:t>
      </w:r>
      <w:bookmarkStart w:id="0" w:name="_GoBack"/>
      <w:bookmarkEnd w:id="0"/>
      <w:r>
        <w:rPr>
          <w:rFonts w:hint="default"/>
          <w:b w:val="0"/>
          <w:bCs w:val="0"/>
          <w:lang w:val="vi-VN"/>
        </w:rPr>
        <w:t>).</w:t>
      </w:r>
    </w:p>
    <w:p w14:paraId="20FE42DD">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u w:val="single"/>
          <w:lang w:val="vi-VN"/>
        </w:rPr>
        <w:t>Access Control and Security:</w:t>
      </w:r>
    </w:p>
    <w:p w14:paraId="351856E8">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Role-based access control to ensure only authorized personnel can add, update, or delete employee information.</w:t>
      </w:r>
    </w:p>
    <w:p w14:paraId="00431DA2">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Data encryption to protect sensitive information, such as Social Security Numbers and salary details.</w:t>
      </w:r>
    </w:p>
    <w:p w14:paraId="24CD43A1">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Audit log to track changes made to employee profiles, including the timestamp and user who made the change.</w:t>
      </w:r>
    </w:p>
    <w:p w14:paraId="7F6FC01A">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bCs/>
          <w:i/>
          <w:iCs/>
          <w:lang w:val="vi-VN"/>
        </w:rPr>
      </w:pPr>
      <w:r>
        <w:rPr>
          <w:rFonts w:hint="default"/>
          <w:b/>
          <w:bCs/>
          <w:i/>
          <w:iCs/>
          <w:lang w:val="vi-VN"/>
        </w:rPr>
        <w:t>3. Non-Functional Requirements</w:t>
      </w:r>
    </w:p>
    <w:p w14:paraId="51106B6F">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u w:val="single"/>
          <w:lang w:val="vi-VN"/>
        </w:rPr>
        <w:t>Usability:</w:t>
      </w:r>
    </w:p>
    <w:p w14:paraId="64B9C741">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The interface should be user-friendly and intuitive, requiring minimal training for HR staff and other users.</w:t>
      </w:r>
    </w:p>
    <w:p w14:paraId="6BB71484">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The system should support multiple languages, if applicable, to accommodate a diverse workforce.</w:t>
      </w:r>
    </w:p>
    <w:p w14:paraId="2DD32016">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u w:val="single"/>
          <w:lang w:val="vi-VN"/>
        </w:rPr>
        <w:t>Performance:</w:t>
      </w:r>
    </w:p>
    <w:p w14:paraId="24D93B47">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The system should be capable of handling up to 10,000 employee profiles without performance degradation.</w:t>
      </w:r>
    </w:p>
    <w:p w14:paraId="44C28003">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Response time for any search operation should not exceed 2 seconds.</w:t>
      </w:r>
    </w:p>
    <w:p w14:paraId="5A594A32">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u w:val="single"/>
          <w:lang w:val="vi-VN"/>
        </w:rPr>
        <w:t>Scalability:</w:t>
      </w:r>
    </w:p>
    <w:p w14:paraId="5BBA98E6">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The system must be scalable to accommodate future growth in the number of employees and departments.</w:t>
      </w:r>
    </w:p>
    <w:p w14:paraId="072F0B83">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u w:val="single"/>
          <w:lang w:val="vi-VN"/>
        </w:rPr>
        <w:t>Compatibility:</w:t>
      </w:r>
    </w:p>
    <w:p w14:paraId="11D1B7AA">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The system should be compatible with existing HR systems and software in use by the organization, such as payroll and attendance systems.</w:t>
      </w:r>
    </w:p>
    <w:p w14:paraId="46755B77">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u w:val="single"/>
          <w:lang w:val="vi-VN"/>
        </w:rPr>
      </w:pPr>
      <w:r>
        <w:rPr>
          <w:rFonts w:hint="default"/>
          <w:b w:val="0"/>
          <w:bCs w:val="0"/>
          <w:u w:val="single"/>
          <w:lang w:val="vi-VN"/>
        </w:rPr>
        <w:t>Data Integrity and Backup:</w:t>
      </w:r>
    </w:p>
    <w:p w14:paraId="09653877">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Ensure regular backups are scheduled to prevent data loss.</w:t>
      </w:r>
    </w:p>
    <w:p w14:paraId="268477C0">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Maintain data integrity by implementing checks to prevent duplicate entries and ensure consistency across different modules.</w:t>
      </w:r>
    </w:p>
    <w:p w14:paraId="5ABF3ABB">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bCs/>
          <w:i/>
          <w:iCs/>
          <w:lang w:val="vi-VN"/>
        </w:rPr>
      </w:pPr>
      <w:r>
        <w:rPr>
          <w:rFonts w:hint="default"/>
          <w:b/>
          <w:bCs/>
          <w:i/>
          <w:iCs/>
          <w:lang w:val="vi-VN"/>
        </w:rPr>
        <w:t>4. Assumptions and Constraints</w:t>
      </w:r>
    </w:p>
    <w:p w14:paraId="12141AE0">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It is assumed that all users of the system will have basic computer literacy.</w:t>
      </w:r>
    </w:p>
    <w:p w14:paraId="7EF020E3">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The system must comply with relevant data protection and privacy regulations, such as GDPR or HIPAA, depending on the location and nature of the organization.</w:t>
      </w:r>
    </w:p>
    <w:p w14:paraId="56110257">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val="0"/>
          <w:bCs w:val="0"/>
          <w:lang w:val="vi-VN"/>
        </w:rPr>
      </w:pPr>
      <w:r>
        <w:rPr>
          <w:rFonts w:hint="default"/>
          <w:b w:val="0"/>
          <w:bCs w:val="0"/>
          <w:lang w:val="vi-VN"/>
        </w:rPr>
        <w:t>There are constraints regarding budget and time; hence, some advanced features may be phased in gradually.</w:t>
      </w:r>
    </w:p>
    <w:p w14:paraId="4006DA07">
      <w:pPr>
        <w:keepNext w:val="0"/>
        <w:keepLines w:val="0"/>
        <w:widowControl/>
        <w:numPr>
          <w:ilvl w:val="0"/>
          <w:numId w:val="0"/>
        </w:numPr>
        <w:suppressLineNumbers w:val="0"/>
        <w:tabs>
          <w:tab w:val="left" w:pos="720"/>
        </w:tabs>
        <w:spacing w:before="0" w:beforeAutospacing="1" w:after="0" w:afterAutospacing="1" w:line="360" w:lineRule="auto"/>
        <w:jc w:val="both"/>
        <w:rPr>
          <w:rFonts w:hint="default"/>
          <w:b/>
          <w:bCs/>
          <w:lang w:val="vi-VN"/>
        </w:rPr>
      </w:pPr>
    </w:p>
    <w:p w14:paraId="60E54C7D">
      <w:pPr>
        <w:jc w:val="both"/>
        <w:rPr>
          <w:rFonts w:hint="default"/>
          <w:b w:val="0"/>
          <w:bCs w:val="0"/>
          <w:lang w:val="vi-V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NI-Times">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C509F8"/>
    <w:multiLevelType w:val="multilevel"/>
    <w:tmpl w:val="A9C509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FCE6807"/>
    <w:multiLevelType w:val="multilevel"/>
    <w:tmpl w:val="AFCE68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45A86A9"/>
    <w:multiLevelType w:val="multilevel"/>
    <w:tmpl w:val="B45A86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4EFD4DF"/>
    <w:multiLevelType w:val="multilevel"/>
    <w:tmpl w:val="D4EFD4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6034E9F"/>
    <w:multiLevelType w:val="multilevel"/>
    <w:tmpl w:val="D6034E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6">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7">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8">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9">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0">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1">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2">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3">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4">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5">
    <w:nsid w:val="376DBC8E"/>
    <w:multiLevelType w:val="multilevel"/>
    <w:tmpl w:val="376DBC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4"/>
  </w:num>
  <w:num w:numId="2">
    <w:abstractNumId w:val="12"/>
  </w:num>
  <w:num w:numId="3">
    <w:abstractNumId w:val="11"/>
  </w:num>
  <w:num w:numId="4">
    <w:abstractNumId w:val="10"/>
  </w:num>
  <w:num w:numId="5">
    <w:abstractNumId w:val="9"/>
  </w:num>
  <w:num w:numId="6">
    <w:abstractNumId w:val="13"/>
  </w:num>
  <w:num w:numId="7">
    <w:abstractNumId w:val="8"/>
  </w:num>
  <w:num w:numId="8">
    <w:abstractNumId w:val="7"/>
  </w:num>
  <w:num w:numId="9">
    <w:abstractNumId w:val="6"/>
  </w:num>
  <w:num w:numId="10">
    <w:abstractNumId w:val="5"/>
  </w:num>
  <w:num w:numId="11">
    <w:abstractNumId w:val="2"/>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297B4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C14516F"/>
    <w:rsid w:val="17297B43"/>
    <w:rsid w:val="24B97474"/>
    <w:rsid w:val="2D52008C"/>
    <w:rsid w:val="2EC519AD"/>
    <w:rsid w:val="48C006A6"/>
    <w:rsid w:val="61BF3CE8"/>
    <w:rsid w:val="79CF7C61"/>
  </w:rsids>
  <m:mathPr>
    <m:mathFont m:val="Cambria Math"/>
    <m:brkBin m:val="after"/>
    <m:brkBinSub m:val="--"/>
    <m:smallFrac m:val="1"/>
    <m:dispDef/>
    <m:lMargin m:val="0"/>
    <m:rMargin m:val="0"/>
    <m:defJc m:val="center"/>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unhideWhenUsed="0" w:uiPriority="0" w:semiHidden="0" w:name="Table Columns 4"/>
    <w:lsdException w:qFormat="1" w:unhideWhenUsed="0" w:uiPriority="0" w:semiHidden="0" w:name="Table Columns 5"/>
    <w:lsdException w:unhideWhenUsed="0" w:uiPriority="0" w:semiHidden="0" w:name="Table Grid 1"/>
    <w:lsdException w:qFormat="1" w:unhideWhenUsed="0" w:uiPriority="0" w:semiHidden="0" w:name="Table Grid 2"/>
    <w:lsdException w:qFormat="1" w:unhideWhenUsed="0" w:uiPriority="0" w:semiHidden="0" w:name="Table Grid 3"/>
    <w:lsdException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qFormat="1" w:unhideWhenUsed="0" w:uiPriority="0" w:semiHidden="0" w:name="Table List 2"/>
    <w:lsdException w:unhideWhenUsed="0" w:uiPriority="0" w:semiHidden="0" w:name="Table List 3"/>
    <w:lsdException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VNI-Times"/>
      <w:sz w:val="26"/>
      <w:szCs w:val="24"/>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Style3"/>
    <w:basedOn w:val="1"/>
    <w:uiPriority w:val="0"/>
    <w:rPr>
      <w:rFonts w:ascii="Times New Roman" w:hAnsi="Times New Roman" w:eastAsia="Times New Roman" w:cs="VNI-Times"/>
      <w:sz w:val="26"/>
      <w:szCs w:val="24"/>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110</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2024-08-27T09:32:00Z</dcterms:created>
  <dc:creator>Admin</dc:creator>
  <cp:lastModifiedBy>Giang Trần Thị</cp:lastModifiedBy>
  <dcterms:modified xsi:type="dcterms:W3CDTF">2024-08-28T06:48:39Z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B52BD72DB3B442B9BBD5874B6D9E25B5_11</vt:lpwstr>
  </property>
</Properties>
</file>