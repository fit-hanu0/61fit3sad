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59A9F">
      <w:pPr>
        <w:pStyle w:val="2"/>
      </w:pPr>
      <w:r>
        <w:t>Activity 1: Give examples of some entities and attributes in real life</w:t>
      </w:r>
    </w:p>
    <w:p w14:paraId="4941CBC4">
      <w:r>
        <w:t>1. Person (Entity):</w:t>
      </w:r>
      <w:r>
        <w:br w:type="textWrapping"/>
      </w:r>
      <w:r>
        <w:t>- Attributes: First Name, Last Name, Date of Birth, Gender, Address, National ID number.</w:t>
      </w:r>
      <w:r>
        <w:br w:type="textWrapping"/>
      </w:r>
      <w:r>
        <w:br w:type="textWrapping"/>
      </w:r>
      <w:r>
        <w:t>2. Car (Entity):</w:t>
      </w:r>
      <w:r>
        <w:br w:type="textWrapping"/>
      </w:r>
      <w:r>
        <w:t>- Attributes: Car Model, License Plate, Manufacturer, Year of Manufacture, Engine Type, Color.</w:t>
      </w:r>
      <w:r>
        <w:br w:type="textWrapping"/>
      </w:r>
      <w:r>
        <w:br w:type="textWrapping"/>
      </w:r>
      <w:r>
        <w:t>3. Bank Account (Entity):</w:t>
      </w:r>
      <w:r>
        <w:br w:type="textWrapping"/>
      </w:r>
      <w:r>
        <w:t>- Attributes: Account Number, Account Type, Balance, Opening Date, Account Holder Name, Branch Name.</w:t>
      </w:r>
      <w:r>
        <w:br w:type="textWrapping"/>
      </w:r>
      <w:r>
        <w:br w:type="textWrapping"/>
      </w:r>
      <w:r>
        <w:t>4. Book (Entity):</w:t>
      </w:r>
      <w:r>
        <w:br w:type="textWrapping"/>
      </w:r>
      <w:r>
        <w:t>- Attributes: ISBN, Title, Author, Publisher, Year of Publication, Number of Pages, Language.</w:t>
      </w:r>
      <w:r>
        <w:br w:type="textWrapping"/>
      </w:r>
    </w:p>
    <w:p w14:paraId="6B736555">
      <w:pPr>
        <w:pStyle w:val="2"/>
      </w:pPr>
      <w:r>
        <w:t>Activity 2: Define entities and attributes from the given context</w:t>
      </w:r>
    </w:p>
    <w:p w14:paraId="679E6ECC">
      <w:r>
        <w:t>Context: A university has many courses. Courses have attributes such as Course_Number, Course_Name, and Units. Courses may have prerequisites and can also be prerequisites for other courses.</w:t>
      </w:r>
      <w:r>
        <w:br w:type="textWrapping"/>
      </w:r>
      <w:r>
        <w:br w:type="textWrapping"/>
      </w:r>
      <w:r>
        <w:t>Entities and Attributes:</w:t>
      </w:r>
      <w:r>
        <w:br w:type="textWrapping"/>
      </w:r>
      <w:r>
        <w:t>1. Course (Entity):</w:t>
      </w:r>
      <w:r>
        <w:br w:type="textWrapping"/>
      </w:r>
      <w:r>
        <w:t>- Attributes:</w:t>
      </w:r>
      <w:r>
        <w:br w:type="textWrapping"/>
      </w:r>
      <w:r>
        <w:t xml:space="preserve">  - Course_Number: Identifier for the course (Primary Key).</w:t>
      </w:r>
      <w:r>
        <w:br w:type="textWrapping"/>
      </w:r>
      <w:r>
        <w:t xml:space="preserve">  - Course_Name: Name of the course.</w:t>
      </w:r>
      <w:r>
        <w:br w:type="textWrapping"/>
      </w:r>
      <w:r>
        <w:t xml:space="preserve">  - Units: The number of units or credits for the course.</w:t>
      </w:r>
      <w:r>
        <w:br w:type="textWrapping"/>
      </w:r>
      <w:r>
        <w:br w:type="textWrapping"/>
      </w:r>
      <w:r>
        <w:t>2. Prerequisite (Entity):</w:t>
      </w:r>
      <w:r>
        <w:br w:type="textWrapping"/>
      </w:r>
      <w:r>
        <w:t>- Attributes:</w:t>
      </w:r>
      <w:r>
        <w:br w:type="textWrapping"/>
      </w:r>
      <w:r>
        <w:t xml:space="preserve">  - Prerequisite_Course_Number: Reference to the Course_Number that serves as a prerequisite.</w:t>
      </w:r>
      <w:r>
        <w:br w:type="textWrapping"/>
      </w:r>
    </w:p>
    <w:p w14:paraId="66011B30">
      <w:pPr>
        <w:pStyle w:val="2"/>
      </w:pPr>
      <w:r>
        <w:t>Activity 3: Define relationships and transform into 3NF</w:t>
      </w:r>
    </w:p>
    <w:p w14:paraId="52E8F1A7">
      <w:r>
        <w:t xml:space="preserve">We have three different cases in this activity. </w:t>
      </w:r>
      <w:r>
        <w:br w:type="textWrapping"/>
      </w:r>
      <w:r>
        <w:br w:type="textWrapping"/>
      </w:r>
      <w:r>
        <w:t>Case 1: User login and user information (One-to-One)</w:t>
      </w:r>
      <w:r>
        <w:br w:type="textWrapping"/>
      </w:r>
      <w:r>
        <w:t>Entities and Attributes:</w:t>
      </w:r>
      <w:r>
        <w:br w:type="textWrapping"/>
      </w:r>
      <w:r>
        <w:t>1. User_Login (Entity):</w:t>
      </w:r>
      <w:r>
        <w:br w:type="textWrapping"/>
      </w:r>
      <w:r>
        <w:t>- Attributes:</w:t>
      </w:r>
      <w:r>
        <w:br w:type="textWrapping"/>
      </w:r>
      <w:r>
        <w:t xml:space="preserve">  - id (Primary Key)</w:t>
      </w:r>
      <w:r>
        <w:br w:type="textWrapping"/>
      </w:r>
      <w:r>
        <w:t xml:space="preserve">  - username</w:t>
      </w:r>
      <w:r>
        <w:br w:type="textWrapping"/>
      </w:r>
      <w:r>
        <w:t xml:space="preserve">  - email</w:t>
      </w:r>
      <w:r>
        <w:br w:type="textWrapping"/>
      </w:r>
      <w:r>
        <w:t xml:space="preserve">  - password</w:t>
      </w:r>
      <w:r>
        <w:br w:type="textWrapping"/>
      </w:r>
      <w:r>
        <w:br w:type="textWrapping"/>
      </w:r>
      <w:r>
        <w:t>2. User_Information (Entity):</w:t>
      </w:r>
      <w:r>
        <w:br w:type="textWrapping"/>
      </w:r>
      <w:r>
        <w:t>- Attributes:</w:t>
      </w:r>
      <w:r>
        <w:br w:type="textWrapping"/>
      </w:r>
      <w:r>
        <w:t xml:space="preserve">  - id (Primary Key and Foreign Key to User_Login)</w:t>
      </w:r>
      <w:r>
        <w:br w:type="textWrapping"/>
      </w:r>
      <w:r>
        <w:t xml:space="preserve">  - first_name</w:t>
      </w:r>
      <w:r>
        <w:br w:type="textWrapping"/>
      </w:r>
      <w:r>
        <w:t xml:space="preserve">  - last_name</w:t>
      </w:r>
      <w:r>
        <w:br w:type="textWrapping"/>
      </w:r>
      <w:r>
        <w:t xml:space="preserve">  - address</w:t>
      </w:r>
      <w:r>
        <w:br w:type="textWrapping"/>
      </w:r>
      <w:r>
        <w:t xml:space="preserve">  - dob</w:t>
      </w:r>
      <w:r>
        <w:br w:type="textWrapping"/>
      </w:r>
      <w:r>
        <w:t xml:space="preserve">  - phone_number</w:t>
      </w:r>
      <w:r>
        <w:br w:type="textWrapping"/>
      </w:r>
      <w:r>
        <w:br w:type="textWrapping"/>
      </w:r>
      <w:r>
        <w:t>Relationship:</w:t>
      </w:r>
      <w:r>
        <w:br w:type="textWrapping"/>
      </w:r>
      <w:r>
        <w:t>- One-to-One Relationship: Each User_Login has exactly one User_Information. In 3NF, the two entities can stay separate, with the foreign key of User_Information linking back to the primary key of User_Login.</w:t>
      </w:r>
      <w:r>
        <w:br w:type="textWrapping"/>
      </w:r>
      <w:r>
        <w:br w:type="textWrapping"/>
      </w:r>
      <w:r>
        <w:t>Case 2: Student and Course (Many-to-Many)</w:t>
      </w:r>
      <w:r>
        <w:br w:type="textWrapping"/>
      </w:r>
      <w:r>
        <w:t>Entities and Attributes:</w:t>
      </w:r>
      <w:r>
        <w:br w:type="textWrapping"/>
      </w:r>
      <w:r>
        <w:t>1. Student (Entity):</w:t>
      </w:r>
      <w:r>
        <w:br w:type="textWrapping"/>
      </w:r>
      <w:r>
        <w:t>- Attributes:</w:t>
      </w:r>
      <w:r>
        <w:br w:type="textWrapping"/>
      </w:r>
      <w:r>
        <w:t xml:space="preserve">  - id (Primary Key)</w:t>
      </w:r>
      <w:r>
        <w:br w:type="textWrapping"/>
      </w:r>
      <w:r>
        <w:t xml:space="preserve">  - student_name</w:t>
      </w:r>
      <w:r>
        <w:br w:type="textWrapping"/>
      </w:r>
      <w:r>
        <w:t xml:space="preserve">  - student_dob</w:t>
      </w:r>
      <w:r>
        <w:br w:type="textWrapping"/>
      </w:r>
      <w:r>
        <w:t xml:space="preserve">  - phone_number</w:t>
      </w:r>
      <w:r>
        <w:br w:type="textWrapping"/>
      </w:r>
      <w:r>
        <w:br w:type="textWrapping"/>
      </w:r>
      <w:r>
        <w:t>2. Course (Entity):</w:t>
      </w:r>
      <w:r>
        <w:br w:type="textWrapping"/>
      </w:r>
      <w:r>
        <w:t>- Attributes:</w:t>
      </w:r>
      <w:r>
        <w:br w:type="textWrapping"/>
      </w:r>
      <w:r>
        <w:t xml:space="preserve">  - id (Primary Key)</w:t>
      </w:r>
      <w:r>
        <w:br w:type="textWrapping"/>
      </w:r>
      <w:r>
        <w:t xml:space="preserve">  - course_name</w:t>
      </w:r>
      <w:r>
        <w:br w:type="textWrapping"/>
      </w:r>
      <w:r>
        <w:t xml:space="preserve">  - course_description</w:t>
      </w:r>
      <w:r>
        <w:br w:type="textWrapping"/>
      </w:r>
      <w:r>
        <w:br w:type="textWrapping"/>
      </w:r>
      <w:r>
        <w:t>3. Enrolment (Entity) (Associative entity to resolve many-to-many relationship):</w:t>
      </w:r>
      <w:r>
        <w:br w:type="textWrapping"/>
      </w:r>
      <w:r>
        <w:t>- Attributes:</w:t>
      </w:r>
      <w:r>
        <w:br w:type="textWrapping"/>
      </w:r>
      <w:r>
        <w:t xml:space="preserve">  - enrolment_date (The date when a student enrolled in the course)</w:t>
      </w:r>
      <w:r>
        <w:br w:type="textWrapping"/>
      </w:r>
      <w:r>
        <w:t xml:space="preserve">  - mark (The grade or mark the student received)</w:t>
      </w:r>
      <w:r>
        <w:br w:type="textWrapping"/>
      </w:r>
      <w:r>
        <w:t xml:space="preserve">  - student_id (Foreign Key from Student)</w:t>
      </w:r>
      <w:r>
        <w:br w:type="textWrapping"/>
      </w:r>
      <w:r>
        <w:t xml:space="preserve">  - course_id (Foreign Key from Course)</w:t>
      </w:r>
      <w:r>
        <w:br w:type="textWrapping"/>
      </w:r>
      <w:r>
        <w:br w:type="textWrapping"/>
      </w:r>
      <w:r>
        <w:t>Relationship:</w:t>
      </w:r>
      <w:r>
        <w:br w:type="textWrapping"/>
      </w:r>
      <w:r>
        <w:t>- Many-to-Many Relationship: A student can enroll in many courses, and a course can have many students. The associative entity Enrolment captures the relationship and additional information such as enrolment_date and mark.</w:t>
      </w:r>
      <w:r>
        <w:br w:type="textWrapping"/>
      </w:r>
      <w:r>
        <w:br w:type="textWrapping"/>
      </w:r>
      <w:r>
        <w:t>Case 3: Phone Brand and Phones (One-to-Many)</w:t>
      </w:r>
      <w:r>
        <w:br w:type="textWrapping"/>
      </w:r>
      <w:r>
        <w:t>Entities and Attributes:</w:t>
      </w:r>
      <w:r>
        <w:br w:type="textWrapping"/>
      </w:r>
      <w:r>
        <w:t>1. Phone_Brand (Entity):</w:t>
      </w:r>
      <w:r>
        <w:br w:type="textWrapping"/>
      </w:r>
      <w:r>
        <w:t>- Attributes:</w:t>
      </w:r>
      <w:r>
        <w:br w:type="textWrapping"/>
      </w:r>
      <w:r>
        <w:t xml:space="preserve">  - id (Primary Key)</w:t>
      </w:r>
      <w:r>
        <w:br w:type="textWrapping"/>
      </w:r>
      <w:r>
        <w:t xml:space="preserve">  - name (E.g., Apple, Samsung, Huawei)</w:t>
      </w:r>
      <w:r>
        <w:br w:type="textWrapping"/>
      </w:r>
      <w:r>
        <w:t xml:space="preserve">  - date_established</w:t>
      </w:r>
      <w:r>
        <w:br w:type="textWrapping"/>
      </w:r>
      <w:r>
        <w:br w:type="textWrapping"/>
      </w:r>
      <w:r>
        <w:t>2. Phone (Entity):</w:t>
      </w:r>
      <w:r>
        <w:br w:type="textWrapping"/>
      </w:r>
      <w:r>
        <w:t>- Attributes:</w:t>
      </w:r>
      <w:r>
        <w:br w:type="textWrapping"/>
      </w:r>
      <w:r>
        <w:t xml:space="preserve">  - id (Primary Key)</w:t>
      </w:r>
      <w:r>
        <w:br w:type="textWrapping"/>
      </w:r>
      <w:r>
        <w:t xml:space="preserve">  - phone_name (E.g., iPhone 13, Galaxy S20)</w:t>
      </w:r>
      <w:r>
        <w:br w:type="textWrapping"/>
      </w:r>
      <w:r>
        <w:t xml:space="preserve">  - description</w:t>
      </w:r>
      <w:r>
        <w:br w:type="textWrapping"/>
      </w:r>
      <w:r>
        <w:t xml:space="preserve">  - date_announced</w:t>
      </w:r>
      <w:r>
        <w:br w:type="textWrapping"/>
      </w:r>
      <w:r>
        <w:t xml:space="preserve">  - brand_id (Foreign Key from Phone_Brand)</w:t>
      </w:r>
      <w:r>
        <w:br w:type="textWrapping"/>
      </w:r>
      <w:r>
        <w:br w:type="textWrapping"/>
      </w:r>
      <w:r>
        <w:t>Relationship:</w:t>
      </w:r>
      <w:r>
        <w:br w:type="textWrapping"/>
      </w:r>
      <w:r>
        <w:t>- One-to-Many Relationship: One Phone_Brand can have many Phones, but a Phone can belong to only one Phone_Brand.</w:t>
      </w:r>
      <w:r>
        <w:br w:type="textWrapping"/>
      </w:r>
    </w:p>
    <w:p w14:paraId="53F0130A">
      <w:pPr>
        <w:pStyle w:val="2"/>
      </w:pPr>
      <w:r>
        <w:t>Activity 4: Define entity, relationships and transform into 3NF</w:t>
      </w:r>
    </w:p>
    <w:p w14:paraId="25F1AB56">
      <w:r>
        <w:t>Context: A university system where students enroll in courses, courses belong to faculties, and each faculty has multiple courses.</w:t>
      </w:r>
      <w:r>
        <w:br w:type="textWrapping"/>
      </w:r>
      <w:r>
        <w:br w:type="textWrapping"/>
      </w:r>
      <w:r>
        <w:t>Entities and Attributes:</w:t>
      </w:r>
      <w:r>
        <w:br w:type="textWrapping"/>
      </w:r>
      <w:r>
        <w:t>1. Student (Entity):</w:t>
      </w:r>
      <w:r>
        <w:br w:type="textWrapping"/>
      </w:r>
      <w:r>
        <w:t>- Attributes:</w:t>
      </w:r>
      <w:r>
        <w:br w:type="textWrapping"/>
      </w:r>
      <w:r>
        <w:t xml:space="preserve">  - sid: Student ID (Primary Key)</w:t>
      </w:r>
      <w:r>
        <w:br w:type="textWrapping"/>
      </w:r>
      <w:r>
        <w:t xml:space="preserve">  - sname: Student Name</w:t>
      </w:r>
      <w:r>
        <w:br w:type="textWrapping"/>
      </w:r>
      <w:r>
        <w:t xml:space="preserve">  - major: Major study direction</w:t>
      </w:r>
      <w:r>
        <w:br w:type="textWrapping"/>
      </w:r>
      <w:r>
        <w:t xml:space="preserve">  - dob: Date of birth</w:t>
      </w:r>
      <w:r>
        <w:br w:type="textWrapping"/>
      </w:r>
      <w:r>
        <w:br w:type="textWrapping"/>
      </w:r>
      <w:r>
        <w:t>2. Course (Entity):</w:t>
      </w:r>
      <w:r>
        <w:br w:type="textWrapping"/>
      </w:r>
      <w:r>
        <w:t>- Attributes:</w:t>
      </w:r>
      <w:r>
        <w:br w:type="textWrapping"/>
      </w:r>
      <w:r>
        <w:t xml:space="preserve">  - cid: Course ID (Primary Key)</w:t>
      </w:r>
      <w:r>
        <w:br w:type="textWrapping"/>
      </w:r>
      <w:r>
        <w:t xml:space="preserve">  - cname: Course Name</w:t>
      </w:r>
      <w:r>
        <w:br w:type="textWrapping"/>
      </w:r>
      <w:r>
        <w:t xml:space="preserve">  - cdesc: Course Description</w:t>
      </w:r>
      <w:r>
        <w:br w:type="textWrapping"/>
      </w:r>
      <w:r>
        <w:br w:type="textWrapping"/>
      </w:r>
      <w:r>
        <w:t>3. Faculty (Entity):</w:t>
      </w:r>
      <w:r>
        <w:br w:type="textWrapping"/>
      </w:r>
      <w:r>
        <w:t>- Attributes:</w:t>
      </w:r>
      <w:r>
        <w:br w:type="textWrapping"/>
      </w:r>
      <w:r>
        <w:t xml:space="preserve">  - fid: Faculty ID (Primary Key)</w:t>
      </w:r>
      <w:r>
        <w:br w:type="textWrapping"/>
      </w:r>
      <w:r>
        <w:t xml:space="preserve">  - fname: Faculty Name</w:t>
      </w:r>
      <w:r>
        <w:br w:type="textWrapping"/>
      </w:r>
      <w:r>
        <w:br w:type="textWrapping"/>
      </w:r>
      <w:r>
        <w:t>4. Enrolment (Entity):</w:t>
      </w:r>
      <w:r>
        <w:br w:type="textWrapping"/>
      </w:r>
      <w:r>
        <w:t>- Attributes:</w:t>
      </w:r>
      <w:r>
        <w:br w:type="textWrapping"/>
      </w:r>
      <w:r>
        <w:t xml:space="preserve">  - sid: Foreign Key from Student</w:t>
      </w:r>
      <w:r>
        <w:br w:type="textWrapping"/>
      </w:r>
      <w:r>
        <w:t xml:space="preserve">  - cid: Foreign Key from Course</w:t>
      </w:r>
      <w:r>
        <w:br w:type="textWrapping"/>
      </w:r>
      <w:r>
        <w:br w:type="textWrapping"/>
      </w:r>
      <w:r>
        <w:t>Relationships:</w:t>
      </w:r>
      <w:r>
        <w:br w:type="textWrapping"/>
      </w:r>
      <w:r>
        <w:t>1. Student – Enrolment – Course</w:t>
      </w:r>
      <w:r>
        <w:br w:type="textWrapping"/>
      </w:r>
      <w:r>
        <w:t>- Many-to-Many Relationship: A student can be enrolled in many courses, and a course can have many students. The Enrolment entity manages this many-to-many relationship and allows for tracking additional data like enrolment dates and marks.</w:t>
      </w:r>
      <w:r>
        <w:br w:type="textWrapping"/>
      </w:r>
      <w:r>
        <w:br w:type="textWrapping"/>
      </w:r>
      <w:r>
        <w:t>2. Course – Faculty</w:t>
      </w:r>
      <w:r>
        <w:br w:type="textWrapping"/>
      </w:r>
      <w:r>
        <w:t>- One-to-Many Relationship: Each course belongs to one faculty, and a faculty can have many courses. This is a simple one-to-many relationship with the cid in the Course table pointing to fid in the Faculty table.</w:t>
      </w:r>
      <w:r>
        <w:br w:type="textWrapping"/>
      </w:r>
      <w:r>
        <w:drawing>
          <wp:inline distT="0" distB="0" distL="114300" distR="114300">
            <wp:extent cx="5478780" cy="2761615"/>
            <wp:effectExtent l="0" t="0" r="762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NI-Times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oonflos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oonfloss">
    <w:panose1 w:val="02000600000000000000"/>
    <w:charset w:val="00"/>
    <w:family w:val="auto"/>
    <w:pitch w:val="default"/>
    <w:sig w:usb0="0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57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2024-09-23T14:44:05Z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936AA928BBA64F67BC92D662257028E0_12</vt:lpwstr>
  </property>
</Properties>
</file>