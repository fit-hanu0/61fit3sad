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BA0CE">
      <w:pPr>
        <w:jc w:val="both"/>
        <w:rPr>
          <w:rFonts w:hint="default"/>
          <w:sz w:val="22"/>
          <w:szCs w:val="22"/>
        </w:rPr>
      </w:pPr>
      <w:r>
        <w:rPr>
          <w:rFonts w:hint="default"/>
          <w:b/>
          <w:bCs/>
          <w:sz w:val="22"/>
          <w:szCs w:val="22"/>
        </w:rPr>
        <w:t>Câu hỏi 1: Điều gì xảy ra nếu một tổ chức không sử dụng hệ thống thông tin?</w:t>
      </w:r>
    </w:p>
    <w:p w14:paraId="224BDDD4">
      <w:pPr>
        <w:jc w:val="both"/>
        <w:rPr>
          <w:rFonts w:hint="default"/>
          <w:sz w:val="22"/>
          <w:szCs w:val="22"/>
        </w:rPr>
      </w:pPr>
      <w:r>
        <w:rPr>
          <w:rFonts w:hint="default"/>
          <w:b/>
          <w:bCs/>
          <w:sz w:val="22"/>
          <w:szCs w:val="22"/>
        </w:rPr>
        <w:t>Hiệu quả hoạt động kém</w:t>
      </w:r>
    </w:p>
    <w:p w14:paraId="4B76005E">
      <w:pPr>
        <w:jc w:val="both"/>
        <w:rPr>
          <w:rFonts w:hint="default"/>
          <w:sz w:val="22"/>
          <w:szCs w:val="22"/>
          <w:u w:val="single"/>
        </w:rPr>
      </w:pPr>
      <w:r>
        <w:rPr>
          <w:rFonts w:hint="default"/>
          <w:sz w:val="22"/>
          <w:szCs w:val="22"/>
          <w:u w:val="single"/>
        </w:rPr>
        <w:t>Quá trình tốn thời gian:</w:t>
      </w:r>
    </w:p>
    <w:p w14:paraId="7841C13B">
      <w:pPr>
        <w:jc w:val="both"/>
        <w:rPr>
          <w:rFonts w:hint="default"/>
          <w:sz w:val="22"/>
          <w:szCs w:val="22"/>
        </w:rPr>
      </w:pPr>
      <w:r>
        <w:rPr>
          <w:rFonts w:hint="default"/>
          <w:sz w:val="22"/>
          <w:szCs w:val="22"/>
        </w:rPr>
        <w:t>Khi không có tự động hóa, các công việc như nhập liệu, quản lý tồn kho, và dịch vụ khách hàng phải thực hiện thủ công, mất nhiều thời gian hơn đáng kể. Ví dụ, xử lý đơn hàng bằng tay có thể dẫn đến thời gian hoàn thành chậm hơn, làm khách hàng không hài lòng và giảm năng suất chung.</w:t>
      </w:r>
    </w:p>
    <w:p w14:paraId="239F643F">
      <w:pPr>
        <w:jc w:val="both"/>
        <w:rPr>
          <w:rFonts w:hint="default"/>
          <w:sz w:val="22"/>
          <w:szCs w:val="22"/>
          <w:u w:val="single"/>
        </w:rPr>
      </w:pPr>
      <w:r>
        <w:rPr>
          <w:rFonts w:hint="default"/>
          <w:sz w:val="22"/>
          <w:szCs w:val="22"/>
          <w:u w:val="single"/>
        </w:rPr>
        <w:t>Tăng lỗi:</w:t>
      </w:r>
    </w:p>
    <w:p w14:paraId="092ED592">
      <w:pPr>
        <w:jc w:val="both"/>
        <w:rPr>
          <w:rFonts w:hint="default"/>
          <w:sz w:val="22"/>
          <w:szCs w:val="22"/>
        </w:rPr>
      </w:pPr>
      <w:r>
        <w:rPr>
          <w:rFonts w:hint="default"/>
          <w:sz w:val="22"/>
          <w:szCs w:val="22"/>
        </w:rPr>
        <w:t>Quá trình thủ công dễ xảy ra lỗi do con người, dẫn đến sai sót trong nhập liệu, lập hóa đơn, và báo cáo. Ví dụ, một lỗi chính tả đơn giản trong hóa đơn có thể gây ra chậm trễ thanh toán hoặc không hài lòng từ phía khách hàng.</w:t>
      </w:r>
    </w:p>
    <w:p w14:paraId="7D2C46A2">
      <w:pPr>
        <w:jc w:val="both"/>
        <w:rPr>
          <w:rFonts w:hint="default"/>
          <w:sz w:val="22"/>
          <w:szCs w:val="22"/>
          <w:u w:val="single"/>
        </w:rPr>
      </w:pPr>
      <w:r>
        <w:rPr>
          <w:rFonts w:hint="default"/>
          <w:b/>
          <w:bCs/>
          <w:sz w:val="22"/>
          <w:szCs w:val="22"/>
        </w:rPr>
        <w:t>Quản lý dữ liệu hạn chế</w:t>
      </w:r>
    </w:p>
    <w:p w14:paraId="07044751">
      <w:pPr>
        <w:jc w:val="both"/>
        <w:rPr>
          <w:rFonts w:hint="default"/>
          <w:sz w:val="22"/>
          <w:szCs w:val="22"/>
          <w:u w:val="single"/>
        </w:rPr>
      </w:pPr>
      <w:r>
        <w:rPr>
          <w:rFonts w:hint="default"/>
          <w:sz w:val="22"/>
          <w:szCs w:val="22"/>
          <w:u w:val="single"/>
        </w:rPr>
        <w:t>Khó khăn trong việc xử lý khối lượng dữ liệu lớn:</w:t>
      </w:r>
    </w:p>
    <w:p w14:paraId="7B3BE291">
      <w:pPr>
        <w:jc w:val="both"/>
        <w:rPr>
          <w:rFonts w:hint="default"/>
          <w:sz w:val="22"/>
          <w:szCs w:val="22"/>
        </w:rPr>
      </w:pPr>
      <w:r>
        <w:rPr>
          <w:rFonts w:hint="default"/>
          <w:sz w:val="22"/>
          <w:szCs w:val="22"/>
        </w:rPr>
        <w:t>Quản lý dữ liệu thủ công trở nên ngày càng khó khăn khi tổ chức phát triển. Nếu không có hệ thống thông tin, việc theo dõi thông tin khách hàng, hồ sơ bán hàng hoặc tồn kho có thể dẫn đến sự lộn xộn và mất mát dữ liệu. Ví dụ, một doanh nghiệp bán lẻ nhỏ có thể gặp khó khăn trong việc quản lý mức tồn kho tại nhiều địa điểm mà không có dữ liệu tập trung.</w:t>
      </w:r>
    </w:p>
    <w:p w14:paraId="01775A24">
      <w:pPr>
        <w:jc w:val="both"/>
        <w:rPr>
          <w:rFonts w:hint="default"/>
          <w:sz w:val="22"/>
          <w:szCs w:val="22"/>
          <w:u w:val="single"/>
        </w:rPr>
      </w:pPr>
      <w:r>
        <w:rPr>
          <w:rFonts w:hint="default"/>
          <w:sz w:val="22"/>
          <w:szCs w:val="22"/>
          <w:u w:val="single"/>
        </w:rPr>
        <w:t>Dữ liệu không nhất quán và không đáng tin cậy:</w:t>
      </w:r>
    </w:p>
    <w:p w14:paraId="4E89AA3D">
      <w:pPr>
        <w:jc w:val="both"/>
        <w:rPr>
          <w:rFonts w:hint="default"/>
          <w:sz w:val="22"/>
          <w:szCs w:val="22"/>
        </w:rPr>
      </w:pPr>
      <w:r>
        <w:rPr>
          <w:rFonts w:hint="default"/>
          <w:sz w:val="22"/>
          <w:szCs w:val="22"/>
        </w:rPr>
        <w:t>Khi dữ liệu được quản lý trên nhiều bảng tính hoặc hồ sơ giấy, sự không nhất quán có khả năng xảy ra. Điều này có thể dẫn đến việc sử dụng thông tin không đáng tin cậy trong việc ra quyết định. Ví dụ, các phòng ban khác nhau có thể duy trì hồ sơ riêng của mình, dẫn đến các báo cáo tài chính mâu thuẫn.</w:t>
      </w:r>
    </w:p>
    <w:p w14:paraId="77D7398F">
      <w:pPr>
        <w:jc w:val="both"/>
        <w:rPr>
          <w:rFonts w:hint="default"/>
          <w:b/>
          <w:bCs/>
          <w:sz w:val="22"/>
          <w:szCs w:val="22"/>
        </w:rPr>
      </w:pPr>
      <w:r>
        <w:rPr>
          <w:rFonts w:hint="default"/>
          <w:b/>
          <w:bCs/>
          <w:sz w:val="22"/>
          <w:szCs w:val="22"/>
        </w:rPr>
        <w:t>Mất lợi thế cạnh tranh</w:t>
      </w:r>
    </w:p>
    <w:p w14:paraId="59846754">
      <w:pPr>
        <w:jc w:val="both"/>
        <w:rPr>
          <w:rFonts w:hint="default"/>
          <w:sz w:val="22"/>
          <w:szCs w:val="22"/>
          <w:u w:val="single"/>
        </w:rPr>
      </w:pPr>
      <w:r>
        <w:rPr>
          <w:rFonts w:hint="default"/>
          <w:sz w:val="22"/>
          <w:szCs w:val="22"/>
          <w:u w:val="single"/>
        </w:rPr>
        <w:t>Phản ứng chậm với thay đổi thị trường:</w:t>
      </w:r>
    </w:p>
    <w:p w14:paraId="70AFC0EF">
      <w:pPr>
        <w:jc w:val="both"/>
        <w:rPr>
          <w:rFonts w:hint="default"/>
          <w:sz w:val="22"/>
          <w:szCs w:val="22"/>
        </w:rPr>
      </w:pPr>
      <w:r>
        <w:rPr>
          <w:rFonts w:hint="default"/>
          <w:sz w:val="22"/>
          <w:szCs w:val="22"/>
        </w:rPr>
        <w:t>Không có dữ liệu thời gian thực, các tổ chức có thể gặp khó khăn trong việc phản ứng nhanh chóng với xu hướng thị trường hoặc nhu cầu của khách hàng. Ví dụ, một công ty dựa vào báo cáo thủ công có thể bỏ lỡ sự gia tăng đột ngột về nhu cầu đối với một sản phẩm, dẫn đến hết hàng và mất doanh thu.</w:t>
      </w:r>
    </w:p>
    <w:p w14:paraId="670554FA">
      <w:pPr>
        <w:jc w:val="both"/>
        <w:rPr>
          <w:rFonts w:hint="default"/>
          <w:sz w:val="22"/>
          <w:szCs w:val="22"/>
          <w:u w:val="single"/>
        </w:rPr>
      </w:pPr>
      <w:r>
        <w:rPr>
          <w:rFonts w:hint="default"/>
          <w:sz w:val="22"/>
          <w:szCs w:val="22"/>
          <w:u w:val="single"/>
        </w:rPr>
        <w:t>Hạn chế trong đổi mới và khả năng thích ứng:</w:t>
      </w:r>
    </w:p>
    <w:p w14:paraId="43B90DAA">
      <w:pPr>
        <w:jc w:val="both"/>
        <w:rPr>
          <w:rFonts w:hint="default"/>
          <w:sz w:val="22"/>
          <w:szCs w:val="22"/>
        </w:rPr>
      </w:pPr>
      <w:r>
        <w:rPr>
          <w:rFonts w:hint="default"/>
          <w:sz w:val="22"/>
          <w:szCs w:val="22"/>
        </w:rPr>
        <w:t>Các đối thủ cạnh tranh sử dụng hệ thống thông tin tiên tiến có thể nhanh chóng thích ứng với công nghệ mới hoặc điều kiện thị trường, để lại các tổ chức không có các hệ thống này phía sau. Ví dụ, các công ty không thể phân tích dữ liệu khách hàng một cách hiệu quả có thể không phát triển được chiến lược tiếp thị cá nhân hóa, mất đi cơ hội so với các đối thủ cạnh tranh linh hoạt hơn.</w:t>
      </w:r>
    </w:p>
    <w:p w14:paraId="6945158E">
      <w:pPr>
        <w:jc w:val="both"/>
        <w:rPr>
          <w:rFonts w:hint="default"/>
          <w:sz w:val="22"/>
          <w:szCs w:val="22"/>
        </w:rPr>
      </w:pPr>
      <w:r>
        <w:rPr>
          <w:rFonts w:hint="default"/>
          <w:b/>
          <w:bCs/>
          <w:sz w:val="22"/>
          <w:szCs w:val="22"/>
        </w:rPr>
        <w:t>Chi phí dài hạn cao hơn</w:t>
      </w:r>
    </w:p>
    <w:p w14:paraId="22F91597">
      <w:pPr>
        <w:jc w:val="both"/>
        <w:rPr>
          <w:rFonts w:hint="default"/>
          <w:sz w:val="22"/>
          <w:szCs w:val="22"/>
          <w:u w:val="single"/>
        </w:rPr>
      </w:pPr>
      <w:r>
        <w:rPr>
          <w:rFonts w:hint="default"/>
          <w:sz w:val="22"/>
          <w:szCs w:val="22"/>
          <w:u w:val="single"/>
        </w:rPr>
        <w:t>Tăng chi phí lao động:</w:t>
      </w:r>
    </w:p>
    <w:p w14:paraId="3C6ED299">
      <w:pPr>
        <w:jc w:val="both"/>
        <w:rPr>
          <w:rFonts w:hint="default"/>
          <w:sz w:val="22"/>
          <w:szCs w:val="22"/>
        </w:rPr>
      </w:pPr>
      <w:r>
        <w:rPr>
          <w:rFonts w:hint="default"/>
          <w:sz w:val="22"/>
          <w:szCs w:val="22"/>
        </w:rPr>
        <w:t>Các tổ chức không có hệ thống thông tin thường phải thuê thêm nhân viên để xử lý các công việc thường xuyên có thể tự động hóa. Ví dụ, một công ty có thể cần thuê thêm nhân viên hành chính để quản lý tiền lương hoặc xử lý đơn hàng thủ công, dẫn đến tăng chi phí lao động tổng thể.</w:t>
      </w:r>
    </w:p>
    <w:p w14:paraId="3DC13373">
      <w:pPr>
        <w:jc w:val="both"/>
        <w:rPr>
          <w:rFonts w:hint="default"/>
          <w:sz w:val="22"/>
          <w:szCs w:val="22"/>
          <w:u w:val="single"/>
        </w:rPr>
      </w:pPr>
      <w:r>
        <w:rPr>
          <w:rFonts w:hint="default"/>
          <w:sz w:val="22"/>
          <w:szCs w:val="22"/>
          <w:u w:val="single"/>
        </w:rPr>
        <w:t>Hiệu quả tài nguyên kém:</w:t>
      </w:r>
    </w:p>
    <w:p w14:paraId="5C0CE5EC">
      <w:pPr>
        <w:jc w:val="both"/>
        <w:rPr>
          <w:rFonts w:hint="default"/>
          <w:sz w:val="22"/>
          <w:szCs w:val="22"/>
        </w:rPr>
      </w:pPr>
      <w:r>
        <w:rPr>
          <w:rFonts w:hint="default"/>
          <w:sz w:val="22"/>
          <w:szCs w:val="22"/>
        </w:rPr>
        <w:t>Không có những hiểu biết từ dữ liệu, các tài nguyên như thời gian, tiền bạc và nguyên vật liệu thường bị sử dụng kém hiệu quả. Ví dụ, một công ty sản xuất có thể sản xuất dư thừa một số sản phẩm do thiếu dự báo doanh số chính xác, dẫn đến tồn kho dư thừa và lãng phí tài nguyên.</w:t>
      </w:r>
    </w:p>
    <w:p w14:paraId="61617A86">
      <w:pPr>
        <w:jc w:val="both"/>
        <w:rPr>
          <w:rFonts w:hint="default"/>
          <w:b/>
          <w:bCs/>
          <w:sz w:val="22"/>
          <w:szCs w:val="22"/>
        </w:rPr>
      </w:pPr>
      <w:r>
        <w:rPr>
          <w:rFonts w:hint="default"/>
          <w:b/>
          <w:bCs/>
          <w:sz w:val="22"/>
          <w:szCs w:val="22"/>
        </w:rPr>
        <w:t>Thách thức trong giao tiếp</w:t>
      </w:r>
    </w:p>
    <w:p w14:paraId="29ED73E6">
      <w:pPr>
        <w:jc w:val="both"/>
        <w:rPr>
          <w:rFonts w:hint="default"/>
          <w:sz w:val="22"/>
          <w:szCs w:val="22"/>
          <w:u w:val="single"/>
        </w:rPr>
      </w:pPr>
      <w:r>
        <w:rPr>
          <w:rFonts w:hint="default"/>
          <w:sz w:val="22"/>
          <w:szCs w:val="22"/>
          <w:u w:val="single"/>
        </w:rPr>
        <w:t>Dòng thông tin phân mảnh:</w:t>
      </w:r>
    </w:p>
    <w:p w14:paraId="769F1D18">
      <w:pPr>
        <w:jc w:val="both"/>
        <w:rPr>
          <w:rFonts w:hint="default"/>
          <w:sz w:val="22"/>
          <w:szCs w:val="22"/>
        </w:rPr>
      </w:pPr>
      <w:r>
        <w:rPr>
          <w:rFonts w:hint="default"/>
          <w:sz w:val="22"/>
          <w:szCs w:val="22"/>
        </w:rPr>
        <w:t>Không có hệ thống tập trung, thông tin có thể bị tách biệt trong các phòng ban khác nhau, dẫn đến hiểu lầm và chậm trễ. Ví dụ, nhóm bán hàng có thể không có quyền truy cập vào mức tồn kho thời gian thực, dẫn đến việc hứa hẹn quá mức với khách hàng và các vấn đề giao hàng sau đó.</w:t>
      </w:r>
    </w:p>
    <w:p w14:paraId="306CC546">
      <w:pPr>
        <w:jc w:val="both"/>
        <w:rPr>
          <w:rFonts w:hint="default"/>
          <w:sz w:val="22"/>
          <w:szCs w:val="22"/>
          <w:u w:val="single"/>
        </w:rPr>
      </w:pPr>
      <w:r>
        <w:rPr>
          <w:rFonts w:hint="default"/>
          <w:sz w:val="22"/>
          <w:szCs w:val="22"/>
          <w:u w:val="single"/>
        </w:rPr>
        <w:t>Rào cản hợp tác:</w:t>
      </w:r>
    </w:p>
    <w:p w14:paraId="2FD63FB2">
      <w:pPr>
        <w:jc w:val="both"/>
        <w:rPr>
          <w:rFonts w:hint="default"/>
          <w:sz w:val="22"/>
          <w:szCs w:val="22"/>
        </w:rPr>
      </w:pPr>
      <w:r>
        <w:rPr>
          <w:rFonts w:hint="default"/>
          <w:sz w:val="22"/>
          <w:szCs w:val="22"/>
        </w:rPr>
        <w:t>Hợp tác hiệu quả trở nên khó khăn nếu không có nền tảng chia sẻ thông tin. Ví dụ, các nhóm làm việc trên một dự án có thể gặp khó khăn trong việc phối hợp nếu không có hệ thống để theo dõi tiến độ và chia sẻ cập nhật, dẫn đến lỡ hạn và thất bại dự án.</w:t>
      </w:r>
    </w:p>
    <w:p w14:paraId="01C7DF26">
      <w:pPr>
        <w:jc w:val="both"/>
        <w:rPr>
          <w:rFonts w:hint="default"/>
          <w:sz w:val="22"/>
          <w:szCs w:val="22"/>
        </w:rPr>
      </w:pPr>
      <w:r>
        <w:rPr>
          <w:rFonts w:hint="default"/>
          <w:b/>
          <w:bCs/>
          <w:sz w:val="22"/>
          <w:szCs w:val="22"/>
        </w:rPr>
        <w:t>Vấn đề về khả năng mở rộng</w:t>
      </w:r>
    </w:p>
    <w:p w14:paraId="6E0D2640">
      <w:pPr>
        <w:jc w:val="both"/>
        <w:rPr>
          <w:rFonts w:hint="default"/>
          <w:sz w:val="22"/>
          <w:szCs w:val="22"/>
          <w:u w:val="single"/>
        </w:rPr>
      </w:pPr>
      <w:r>
        <w:rPr>
          <w:rFonts w:hint="default"/>
          <w:sz w:val="22"/>
          <w:szCs w:val="22"/>
          <w:u w:val="single"/>
        </w:rPr>
        <w:t>Thách thức trong quản lý tăng trưởng:</w:t>
      </w:r>
    </w:p>
    <w:p w14:paraId="7B426219">
      <w:pPr>
        <w:jc w:val="both"/>
        <w:rPr>
          <w:rFonts w:hint="default"/>
          <w:sz w:val="22"/>
          <w:szCs w:val="22"/>
        </w:rPr>
      </w:pPr>
      <w:r>
        <w:rPr>
          <w:rFonts w:hint="default"/>
          <w:sz w:val="22"/>
          <w:szCs w:val="22"/>
        </w:rPr>
        <w:t>Khi một tổ chức mở rộng, việc quản lý hoạt động thủ công trở nên ngày càng khó khăn. Ví dụ, một doanh nghiệp nhỏ mở rộng đến nhiều địa điểm có thể gặp khó khăn trong việc duy trì chất lượng dịch vụ nhất quán nếu không có hệ thống tích hợp để quản lý hoạt động.</w:t>
      </w:r>
    </w:p>
    <w:p w14:paraId="5959DAE0">
      <w:pPr>
        <w:jc w:val="both"/>
        <w:rPr>
          <w:rFonts w:hint="default"/>
          <w:sz w:val="22"/>
          <w:szCs w:val="22"/>
          <w:u w:val="single"/>
        </w:rPr>
      </w:pPr>
      <w:r>
        <w:rPr>
          <w:rFonts w:hint="default"/>
          <w:sz w:val="22"/>
          <w:szCs w:val="22"/>
          <w:u w:val="single"/>
        </w:rPr>
        <w:t>Không linh hoạt trong việc mở rộng hoạt động:</w:t>
      </w:r>
    </w:p>
    <w:p w14:paraId="0F832A9B">
      <w:pPr>
        <w:jc w:val="both"/>
        <w:rPr>
          <w:rFonts w:hint="default"/>
          <w:sz w:val="22"/>
          <w:szCs w:val="22"/>
        </w:rPr>
      </w:pPr>
      <w:r>
        <w:rPr>
          <w:rFonts w:hint="default"/>
          <w:sz w:val="22"/>
          <w:szCs w:val="22"/>
        </w:rPr>
        <w:t>Không có hệ thống thông tin, việc mở rộng quy trình hoặc tham gia vào thị trường mới có thể gặp thách thức. Ví dụ, một công ty muốn mở rộng quốc tế có thể gặp khó khăn trong việc quản lý các loại tiền tệ khác nhau, quy định thuế và sở thích của khách hàng mà không có một hệ thống mạnh mẽ được thiết lập.</w:t>
      </w:r>
    </w:p>
    <w:p w14:paraId="0F9ADB6C">
      <w:pPr>
        <w:pBdr>
          <w:bottom w:val="single" w:color="auto" w:sz="4" w:space="0"/>
        </w:pBdr>
        <w:jc w:val="both"/>
        <w:rPr>
          <w:rFonts w:hint="default"/>
          <w:sz w:val="22"/>
          <w:szCs w:val="22"/>
        </w:rPr>
      </w:pPr>
    </w:p>
    <w:p w14:paraId="2244030B">
      <w:pPr>
        <w:jc w:val="both"/>
        <w:rPr>
          <w:rFonts w:hint="default"/>
          <w:b/>
          <w:bCs/>
          <w:sz w:val="22"/>
          <w:szCs w:val="22"/>
          <w:lang w:val="vi-VN"/>
        </w:rPr>
      </w:pPr>
      <w:r>
        <w:rPr>
          <w:rFonts w:hint="default"/>
          <w:b/>
          <w:bCs/>
          <w:sz w:val="22"/>
          <w:szCs w:val="22"/>
          <w:lang w:val="vi-VN"/>
        </w:rPr>
        <w:t>Câu hỏi 2: Tại sao các hệ thống được xây dựng và xây dựng lại để mang lại lợi ích cho tổ chức?</w:t>
      </w:r>
    </w:p>
    <w:p w14:paraId="648399EC">
      <w:pPr>
        <w:jc w:val="both"/>
        <w:rPr>
          <w:rFonts w:hint="default"/>
          <w:b/>
          <w:bCs/>
          <w:sz w:val="22"/>
          <w:szCs w:val="22"/>
          <w:lang w:val="vi-VN"/>
        </w:rPr>
      </w:pPr>
      <w:r>
        <w:rPr>
          <w:rFonts w:hint="default"/>
          <w:b/>
          <w:bCs/>
          <w:sz w:val="22"/>
          <w:szCs w:val="22"/>
          <w:lang w:val="vi-VN"/>
        </w:rPr>
        <w:t>Nhu cầu kinh doanh thay đổi</w:t>
      </w:r>
    </w:p>
    <w:p w14:paraId="080D97EB">
      <w:pPr>
        <w:jc w:val="both"/>
        <w:rPr>
          <w:rFonts w:hint="default"/>
          <w:sz w:val="22"/>
          <w:szCs w:val="22"/>
          <w:lang w:val="vi-VN"/>
        </w:rPr>
      </w:pPr>
      <w:r>
        <w:rPr>
          <w:rFonts w:hint="default"/>
          <w:sz w:val="22"/>
          <w:szCs w:val="22"/>
          <w:u w:val="single"/>
          <w:lang w:val="vi-VN"/>
        </w:rPr>
        <w:t>Thích ứng với động lực thị trường:</w:t>
      </w:r>
      <w:r>
        <w:rPr>
          <w:rFonts w:hint="default"/>
          <w:sz w:val="22"/>
          <w:szCs w:val="22"/>
          <w:lang w:val="vi-VN"/>
        </w:rPr>
        <w:t xml:space="preserve"> Các tổ chức hoạt động trong môi trường động, nơi mà sở thích của khách hàng, quy định và điều kiện thị trường luôn thay đổi. Một hệ thống được xây dựng tại một thời điểm nhất định có thể không còn phù hợp khi các yếu tố này thay đổi. Ví dụ, một nền tảng thương mại điện tử ban đầu được thiết kế cho một khu vực duy nhất có thể cần phải mở rộng chức năng để hỗ trợ hoạt động toàn cầu, nhiều loại tiền tệ và ngôn ngữ.</w:t>
      </w:r>
    </w:p>
    <w:p w14:paraId="5A143B41">
      <w:pPr>
        <w:jc w:val="both"/>
        <w:rPr>
          <w:rFonts w:hint="default"/>
          <w:sz w:val="22"/>
          <w:szCs w:val="22"/>
          <w:lang w:val="vi-VN"/>
        </w:rPr>
      </w:pPr>
      <w:r>
        <w:rPr>
          <w:rFonts w:hint="default"/>
          <w:sz w:val="22"/>
          <w:szCs w:val="22"/>
          <w:lang w:val="vi-VN"/>
        </w:rPr>
        <w:t>Ví dụ: Hãy xem xét một công ty bán lẻ mở rộng hoạt động trực tuyến. Hệ thống cũ có thể thiếu khả năng tích hợp với các công cụ thương mại điện tử hiện đại, cần phải xây dựng lại để hỗ trợ quản lý tồn kho thời gian thực và trải nghiệm khách hàng liền mạch.</w:t>
      </w:r>
    </w:p>
    <w:p w14:paraId="786C3136">
      <w:pPr>
        <w:jc w:val="both"/>
        <w:rPr>
          <w:rFonts w:hint="default"/>
          <w:sz w:val="22"/>
          <w:szCs w:val="22"/>
          <w:lang w:val="vi-VN"/>
        </w:rPr>
      </w:pPr>
      <w:r>
        <w:rPr>
          <w:rFonts w:hint="default"/>
          <w:b/>
          <w:bCs/>
          <w:sz w:val="22"/>
          <w:szCs w:val="22"/>
          <w:lang w:val="vi-VN"/>
        </w:rPr>
        <w:t>Tiến bộ công nghệ</w:t>
      </w:r>
    </w:p>
    <w:p w14:paraId="7B5466AC">
      <w:pPr>
        <w:jc w:val="both"/>
        <w:rPr>
          <w:rFonts w:hint="default"/>
          <w:sz w:val="22"/>
          <w:szCs w:val="22"/>
          <w:lang w:val="vi-VN"/>
        </w:rPr>
      </w:pPr>
      <w:r>
        <w:rPr>
          <w:rFonts w:hint="default"/>
          <w:sz w:val="22"/>
          <w:szCs w:val="22"/>
          <w:u w:val="single"/>
          <w:lang w:val="vi-VN"/>
        </w:rPr>
        <w:t>Tận dụng công nghệ tiên tiến:</w:t>
      </w:r>
      <w:r>
        <w:rPr>
          <w:rFonts w:hint="default"/>
          <w:sz w:val="22"/>
          <w:szCs w:val="22"/>
          <w:lang w:val="vi-VN"/>
        </w:rPr>
        <w:t xml:space="preserve"> Khi công nghệ phát triển, các công cụ, khung làm việc và phương pháp mới xuất hiện cung cấp hiệu suất, bảo mật và khả năng mở rộng tốt hơn. Việc xây dựng lại các hệ thống cho phép các tổ chức tận dụng những tiến bộ này, đảm bảo họ duy trì tính cạnh tranh và hiệu quả.</w:t>
      </w:r>
    </w:p>
    <w:p w14:paraId="427C7CAD">
      <w:pPr>
        <w:jc w:val="both"/>
        <w:rPr>
          <w:rFonts w:hint="default"/>
          <w:sz w:val="22"/>
          <w:szCs w:val="22"/>
          <w:lang w:val="vi-VN"/>
        </w:rPr>
      </w:pPr>
      <w:r>
        <w:rPr>
          <w:rFonts w:hint="default"/>
          <w:sz w:val="22"/>
          <w:szCs w:val="22"/>
          <w:lang w:val="vi-VN"/>
        </w:rPr>
        <w:t>Ví dụ: Một tổ chức tài chính có thể xây dựng lại hệ thống ngân hàng lõi của mình để tích hợp công nghệ blockchain, cung cấp các giao dịch an toàn và minh bạch hơn, từ đó tăng cường niềm tin của khách hàng.</w:t>
      </w:r>
    </w:p>
    <w:p w14:paraId="3C03DBE7">
      <w:pPr>
        <w:jc w:val="both"/>
        <w:rPr>
          <w:rFonts w:hint="default"/>
          <w:sz w:val="22"/>
          <w:szCs w:val="22"/>
          <w:lang w:val="vi-VN"/>
        </w:rPr>
      </w:pPr>
      <w:r>
        <w:rPr>
          <w:rFonts w:hint="default"/>
          <w:b/>
          <w:bCs/>
          <w:sz w:val="22"/>
          <w:szCs w:val="22"/>
          <w:lang w:val="vi-VN"/>
        </w:rPr>
        <w:t>Cải thiện hiệu quả và giảm chi phí</w:t>
      </w:r>
    </w:p>
    <w:p w14:paraId="64B8BC54">
      <w:pPr>
        <w:jc w:val="both"/>
        <w:rPr>
          <w:rFonts w:hint="default"/>
          <w:sz w:val="22"/>
          <w:szCs w:val="22"/>
          <w:lang w:val="vi-VN"/>
        </w:rPr>
      </w:pPr>
      <w:r>
        <w:rPr>
          <w:rFonts w:hint="default"/>
          <w:sz w:val="22"/>
          <w:szCs w:val="22"/>
          <w:u w:val="single"/>
          <w:lang w:val="vi-VN"/>
        </w:rPr>
        <w:t>Tối ưu hóa tài nguyên:</w:t>
      </w:r>
      <w:r>
        <w:rPr>
          <w:rFonts w:hint="default"/>
          <w:sz w:val="22"/>
          <w:szCs w:val="22"/>
          <w:lang w:val="vi-VN"/>
        </w:rPr>
        <w:t xml:space="preserve"> Các hệ thống cũ thường trở nên kém hiệu quả theo thời gian, tiêu thụ nhiều tài nguyên hơn và yêu cầu bảo trì thường xuyên. Bằng cách xây dựng lại, các tổ chức có thể tinh chỉnh quy trình, giảm chi phí hoạt động và cải thiện năng suất chung.</w:t>
      </w:r>
    </w:p>
    <w:p w14:paraId="357BD45F">
      <w:pPr>
        <w:jc w:val="both"/>
        <w:rPr>
          <w:rFonts w:hint="default"/>
          <w:sz w:val="22"/>
          <w:szCs w:val="22"/>
          <w:lang w:val="vi-VN"/>
        </w:rPr>
      </w:pPr>
      <w:r>
        <w:rPr>
          <w:rFonts w:hint="default"/>
          <w:sz w:val="22"/>
          <w:szCs w:val="22"/>
          <w:lang w:val="vi-VN"/>
        </w:rPr>
        <w:t>Ví dụ: Một công ty sản xuất có thể xây dựng lại hệ thống quản lý chuỗi cung ứng của mình để tích hợp tự động hóa, giảm sự can thiệp thủ công và lỗi, dẫn đến tiết kiệm chi phí đáng kể.</w:t>
      </w:r>
    </w:p>
    <w:p w14:paraId="0387DB32">
      <w:pPr>
        <w:jc w:val="both"/>
        <w:rPr>
          <w:rFonts w:hint="default"/>
          <w:b/>
          <w:bCs/>
          <w:sz w:val="22"/>
          <w:szCs w:val="22"/>
          <w:lang w:val="vi-VN"/>
        </w:rPr>
      </w:pPr>
      <w:r>
        <w:rPr>
          <w:rFonts w:hint="default"/>
          <w:b/>
          <w:bCs/>
          <w:sz w:val="22"/>
          <w:szCs w:val="22"/>
          <w:lang w:val="vi-VN"/>
        </w:rPr>
        <w:t>Tăng cường bảo mật</w:t>
      </w:r>
    </w:p>
    <w:p w14:paraId="3FDE5B8F">
      <w:pPr>
        <w:jc w:val="both"/>
        <w:rPr>
          <w:rFonts w:hint="default"/>
          <w:sz w:val="22"/>
          <w:szCs w:val="22"/>
          <w:lang w:val="vi-VN"/>
        </w:rPr>
      </w:pPr>
      <w:r>
        <w:rPr>
          <w:rFonts w:hint="default"/>
          <w:sz w:val="22"/>
          <w:szCs w:val="22"/>
          <w:u w:val="single"/>
          <w:lang w:val="vi-VN"/>
        </w:rPr>
        <w:t xml:space="preserve">Giảm thiểu rủi ro: </w:t>
      </w:r>
      <w:r>
        <w:rPr>
          <w:rFonts w:hint="default"/>
          <w:sz w:val="22"/>
          <w:szCs w:val="22"/>
          <w:lang w:val="vi-VN"/>
        </w:rPr>
        <w:t>Các mối đe dọa an ninh mạng luôn thay đổi, và các hệ thống cũ có thể trở nên dễ bị tấn công bởi các hình thức tấn công mới. Việc xây dựng lại các hệ thống cho phép các tổ chức tích hợp các biện pháp bảo mật mới nhất, đảm bảo bảo vệ dữ liệu và tuân thủ các quy định.</w:t>
      </w:r>
    </w:p>
    <w:p w14:paraId="7733D26E">
      <w:pPr>
        <w:jc w:val="both"/>
        <w:rPr>
          <w:rFonts w:hint="default"/>
          <w:sz w:val="22"/>
          <w:szCs w:val="22"/>
          <w:lang w:val="vi-VN"/>
        </w:rPr>
      </w:pPr>
      <w:r>
        <w:rPr>
          <w:rFonts w:hint="default"/>
          <w:sz w:val="22"/>
          <w:szCs w:val="22"/>
          <w:lang w:val="vi-VN"/>
        </w:rPr>
        <w:t>Ví dụ: Một nhà cung cấp dịch vụ y tế có thể xây dựng lại hệ thống quản lý bệnh nhân của mình để tuân thủ các luật bảo vệ dữ liệu mới như GDPR, đảm bảo dữ liệu bệnh nhân được bảo mật và giảm thiểu nguy cơ xảy ra các hậu quả pháp lý.</w:t>
      </w:r>
    </w:p>
    <w:p w14:paraId="3EDFED52">
      <w:pPr>
        <w:jc w:val="both"/>
        <w:rPr>
          <w:rFonts w:hint="default"/>
          <w:sz w:val="22"/>
          <w:szCs w:val="22"/>
          <w:lang w:val="vi-VN"/>
        </w:rPr>
      </w:pPr>
      <w:r>
        <w:rPr>
          <w:rFonts w:hint="default"/>
          <w:b/>
          <w:bCs/>
          <w:sz w:val="22"/>
          <w:szCs w:val="22"/>
          <w:lang w:val="vi-VN"/>
        </w:rPr>
        <w:t>Hỗ trợ đổi mới và phát triển</w:t>
      </w:r>
    </w:p>
    <w:p w14:paraId="419CD0EC">
      <w:pPr>
        <w:jc w:val="both"/>
        <w:rPr>
          <w:rFonts w:hint="default"/>
          <w:sz w:val="22"/>
          <w:szCs w:val="22"/>
          <w:lang w:val="vi-VN"/>
        </w:rPr>
      </w:pPr>
      <w:r>
        <w:rPr>
          <w:rFonts w:hint="default"/>
          <w:sz w:val="22"/>
          <w:szCs w:val="22"/>
          <w:u w:val="single"/>
          <w:lang w:val="vi-VN"/>
        </w:rPr>
        <w:t>Kích hoạt các khả năng mới:</w:t>
      </w:r>
      <w:r>
        <w:rPr>
          <w:rFonts w:hint="default"/>
          <w:sz w:val="22"/>
          <w:szCs w:val="22"/>
          <w:lang w:val="vi-VN"/>
        </w:rPr>
        <w:t xml:space="preserve"> Các tổ chức thường xây dựng lại các hệ thống để hỗ trợ đổi mới, cho phép họ giới thiệu các sản phẩm, dịch vụ hoặc mô hình kinh doanh mới mà trước đây không thể thực hiện được với hệ thống cũ.</w:t>
      </w:r>
    </w:p>
    <w:p w14:paraId="74B1F408">
      <w:pPr>
        <w:jc w:val="both"/>
        <w:rPr>
          <w:rFonts w:hint="default"/>
          <w:sz w:val="22"/>
          <w:szCs w:val="22"/>
          <w:lang w:val="vi-VN"/>
        </w:rPr>
      </w:pPr>
      <w:r>
        <w:rPr>
          <w:rFonts w:hint="default"/>
          <w:sz w:val="22"/>
          <w:szCs w:val="22"/>
          <w:lang w:val="vi-VN"/>
        </w:rPr>
        <w:t>Ví dụ: Một công ty truyền thông có thể xây dựng lại hệ thống phân phối nội dung của mình để hỗ trợ phát trực tuyến theo yêu cầu, đáp ứng nhu cầu ngày càng tăng đối với nội dung kỹ thuật số và mở rộng cơ sở khán giả của mình.</w:t>
      </w:r>
    </w:p>
    <w:p w14:paraId="152405E1">
      <w:pPr>
        <w:pBdr>
          <w:bottom w:val="single" w:color="auto" w:sz="4" w:space="0"/>
        </w:pBdr>
        <w:jc w:val="both"/>
        <w:rPr>
          <w:rFonts w:hint="default"/>
          <w:sz w:val="22"/>
          <w:szCs w:val="22"/>
          <w:lang w:val="vi-VN"/>
        </w:rPr>
      </w:pPr>
      <w:r>
        <w:rPr>
          <w:rFonts w:hint="default"/>
          <w:sz w:val="22"/>
          <w:szCs w:val="22"/>
          <w:lang w:val="vi-VN"/>
        </w:rPr>
        <w:t>=&gt; Tóm lại, các hệ thống được xây dựng và xây dựng lại để đảm bảo các tổ chức có thể thích ứng với nhu cầu kinh doanh thay đổi, tận dụng công nghệ mới, cải thiện hiệu quả, tăng cường bảo mật và hỗ trợ tăng trưởng. Sự phát triển liên tục này là điều cần thiết để duy trì tính cạnh tranh trong môi trường kinh doanh ngày càng phức tạp và năng động.</w:t>
      </w:r>
    </w:p>
    <w:p w14:paraId="50ADE836">
      <w:pPr>
        <w:jc w:val="both"/>
        <w:rPr>
          <w:rFonts w:hint="default"/>
          <w:b/>
          <w:bCs/>
          <w:sz w:val="22"/>
          <w:szCs w:val="22"/>
          <w:lang w:val="vi-VN"/>
        </w:rPr>
      </w:pPr>
      <w:r>
        <w:rPr>
          <w:rFonts w:hint="default"/>
          <w:b/>
          <w:bCs/>
          <w:sz w:val="22"/>
          <w:szCs w:val="22"/>
          <w:lang w:val="vi-VN"/>
        </w:rPr>
        <w:t>Câu hỏi 3: Tại sao lại cần Hệ thống Phân tích và Thiết kế (SAD)?</w:t>
      </w:r>
    </w:p>
    <w:p w14:paraId="2A858D06">
      <w:pPr>
        <w:jc w:val="both"/>
        <w:rPr>
          <w:rFonts w:hint="default"/>
          <w:b w:val="0"/>
          <w:bCs w:val="0"/>
          <w:i/>
          <w:iCs/>
          <w:sz w:val="22"/>
          <w:szCs w:val="22"/>
          <w:lang w:val="vi-VN"/>
        </w:rPr>
      </w:pPr>
      <w:r>
        <w:rPr>
          <w:rFonts w:hint="default"/>
          <w:b w:val="0"/>
          <w:bCs w:val="0"/>
          <w:i/>
          <w:iCs/>
          <w:sz w:val="22"/>
          <w:szCs w:val="22"/>
          <w:lang w:val="vi-VN"/>
        </w:rPr>
        <w:t>Hệ thống Phân tích và Thiết kế (System Analysis and Design - SAD) là một quy trình nhằm xác định và xây dựng các hệ thống thông tin đáp ứng nhu cầu cụ thể của người dùng và tổ chức. SAD bao gồm các bước phân tích yêu cầu, thiết kế hệ thống, kiểm tra và triển khai, nhằm đảm bảo rằng hệ thống được phát triển một cách có cấu trúc và hiệu quả, giảm thiểu rủi ro và tối đa hóa tính khả dụng, chất lượng, và hiệu suất của hệ thống. SAD cũng giúp tạo ra tài liệu rõ ràng và chi tiết, hỗ trợ trong việc bảo trì và cập nhật hệ thống trong tương lai.</w:t>
      </w:r>
    </w:p>
    <w:p w14:paraId="4D39C106">
      <w:pPr>
        <w:jc w:val="both"/>
        <w:rPr>
          <w:rFonts w:hint="default"/>
          <w:sz w:val="22"/>
          <w:szCs w:val="22"/>
          <w:lang w:val="vi-VN"/>
        </w:rPr>
      </w:pPr>
    </w:p>
    <w:p w14:paraId="03A1D03C">
      <w:pPr>
        <w:jc w:val="both"/>
        <w:rPr>
          <w:rFonts w:hint="default"/>
          <w:sz w:val="22"/>
          <w:szCs w:val="22"/>
          <w:lang w:val="vi-VN"/>
        </w:rPr>
      </w:pPr>
      <w:r>
        <w:rPr>
          <w:rFonts w:hint="default"/>
          <w:sz w:val="22"/>
          <w:szCs w:val="22"/>
          <w:lang w:val="vi-VN"/>
        </w:rPr>
        <w:t>1. Hiểu rõ các yêu cầu</w:t>
      </w:r>
    </w:p>
    <w:p w14:paraId="3867B7AF">
      <w:pPr>
        <w:jc w:val="both"/>
        <w:rPr>
          <w:rFonts w:hint="default"/>
          <w:sz w:val="22"/>
          <w:szCs w:val="22"/>
          <w:lang w:val="vi-VN"/>
        </w:rPr>
      </w:pPr>
      <w:r>
        <w:rPr>
          <w:rFonts w:hint="default"/>
          <w:sz w:val="22"/>
          <w:szCs w:val="22"/>
          <w:lang w:val="vi-VN"/>
        </w:rPr>
        <w:t xml:space="preserve">   - Nhu cầu: Để phát triển một hệ thống thực sự đáp ứng nhu cầu của người dùng, điều quan trọng là phải hiểu rõ những nhu cầu đó. SAD cung cấp một phương pháp có cấu trúc để thu thập và phân tích các yêu cầu này.</w:t>
      </w:r>
    </w:p>
    <w:p w14:paraId="2EB97583">
      <w:pPr>
        <w:jc w:val="both"/>
        <w:rPr>
          <w:rFonts w:hint="default"/>
          <w:sz w:val="22"/>
          <w:szCs w:val="22"/>
          <w:lang w:val="vi-VN"/>
        </w:rPr>
      </w:pPr>
      <w:r>
        <w:rPr>
          <w:rFonts w:hint="default"/>
          <w:sz w:val="22"/>
          <w:szCs w:val="22"/>
          <w:lang w:val="vi-VN"/>
        </w:rPr>
        <w:t xml:space="preserve">   - Lợi ích: Bằng cách xác định rõ ràng các yêu cầu, SAD giúp tạo ra một hệ thống giải quyết đúng vấn đề và đáp ứng kỳ vọng của người dùng, giảm rủi ro dự án thất bại do hiểu sai hoặc thiếu sót về yêu cầu.</w:t>
      </w:r>
    </w:p>
    <w:p w14:paraId="48750CCA">
      <w:pPr>
        <w:jc w:val="both"/>
        <w:rPr>
          <w:rFonts w:hint="default"/>
          <w:sz w:val="22"/>
          <w:szCs w:val="22"/>
          <w:lang w:val="vi-VN"/>
        </w:rPr>
      </w:pPr>
      <w:r>
        <w:rPr>
          <w:rFonts w:hint="default"/>
          <w:sz w:val="22"/>
          <w:szCs w:val="22"/>
          <w:lang w:val="vi-VN"/>
        </w:rPr>
        <w:t>2. Thiết kế hệ thống có cấu trúc</w:t>
      </w:r>
    </w:p>
    <w:p w14:paraId="5D24CB52">
      <w:pPr>
        <w:jc w:val="both"/>
        <w:rPr>
          <w:rFonts w:hint="default"/>
          <w:sz w:val="22"/>
          <w:szCs w:val="22"/>
          <w:lang w:val="vi-VN"/>
        </w:rPr>
      </w:pPr>
      <w:r>
        <w:rPr>
          <w:rFonts w:hint="default"/>
          <w:sz w:val="22"/>
          <w:szCs w:val="22"/>
          <w:lang w:val="vi-VN"/>
        </w:rPr>
        <w:t xml:space="preserve">   - Nhu cầu: Một thiết kế được suy nghĩ kỹ lưỡng là rất quan trọng để xây dựng một hệ thống hiệu quả. SAD bao gồm việc tạo ra các mô hình và bản thiết kế để hướng dẫn quá trình phát triển.</w:t>
      </w:r>
    </w:p>
    <w:p w14:paraId="21CF9C92">
      <w:pPr>
        <w:jc w:val="both"/>
        <w:rPr>
          <w:rFonts w:hint="default"/>
          <w:sz w:val="22"/>
          <w:szCs w:val="22"/>
          <w:lang w:val="vi-VN"/>
        </w:rPr>
      </w:pPr>
      <w:r>
        <w:rPr>
          <w:rFonts w:hint="default"/>
          <w:sz w:val="22"/>
          <w:szCs w:val="22"/>
          <w:lang w:val="vi-VN"/>
        </w:rPr>
        <w:t xml:space="preserve">   - Lợi ích: Thiết kế chi tiết giúp đảm bảo rằng tất cả các thành phần của hệ thống hoạt động cùng nhau một cách trơn tru và hệ thống có thể mở rộng, dễ bảo trì và hiệu quả. Điều này giúp giảm rủi ro do lỗi thiết kế có thể dẫn đến việc sửa chữa tốn kém.</w:t>
      </w:r>
    </w:p>
    <w:p w14:paraId="09655225">
      <w:pPr>
        <w:jc w:val="both"/>
        <w:rPr>
          <w:rFonts w:hint="default"/>
          <w:sz w:val="22"/>
          <w:szCs w:val="22"/>
          <w:lang w:val="vi-VN"/>
        </w:rPr>
      </w:pPr>
      <w:r>
        <w:rPr>
          <w:rFonts w:hint="default"/>
          <w:sz w:val="22"/>
          <w:szCs w:val="22"/>
          <w:lang w:val="vi-VN"/>
        </w:rPr>
        <w:t>3. Quản lý rủi ro</w:t>
      </w:r>
    </w:p>
    <w:p w14:paraId="26F1478C">
      <w:pPr>
        <w:jc w:val="both"/>
        <w:rPr>
          <w:rFonts w:hint="default"/>
          <w:sz w:val="22"/>
          <w:szCs w:val="22"/>
          <w:lang w:val="vi-VN"/>
        </w:rPr>
      </w:pPr>
      <w:r>
        <w:rPr>
          <w:rFonts w:hint="default"/>
          <w:sz w:val="22"/>
          <w:szCs w:val="22"/>
          <w:lang w:val="vi-VN"/>
        </w:rPr>
        <w:t xml:space="preserve">   - Nhu cầu: Phát triển các hệ thống phức tạp liên quan đến nhiều rủi ro, bao gồm mở rộng phạm vi, vấn đề kỹ thuật và thách thức tích hợp.</w:t>
      </w:r>
    </w:p>
    <w:p w14:paraId="4F1FCBCE">
      <w:pPr>
        <w:jc w:val="both"/>
        <w:rPr>
          <w:rFonts w:hint="default"/>
          <w:sz w:val="22"/>
          <w:szCs w:val="22"/>
          <w:lang w:val="vi-VN"/>
        </w:rPr>
      </w:pPr>
      <w:r>
        <w:rPr>
          <w:rFonts w:hint="default"/>
          <w:sz w:val="22"/>
          <w:szCs w:val="22"/>
          <w:lang w:val="vi-VN"/>
        </w:rPr>
        <w:t xml:space="preserve">   - Lợi ích: SAD giúp xác định các rủi ro tiềm ẩn sớm trong quá trình, cho phép thực hiện các biện pháp chủ động để giảm thiểu những rủi ro này. Điều này bao gồm việc lập kế hoạch, thử nghiệm và xác minh kỹ lưỡng để đảm bảo hệ thống hoạt động như mong đợi.</w:t>
      </w:r>
    </w:p>
    <w:p w14:paraId="5BDCDD9D">
      <w:pPr>
        <w:jc w:val="both"/>
        <w:rPr>
          <w:rFonts w:hint="default"/>
          <w:sz w:val="22"/>
          <w:szCs w:val="22"/>
          <w:lang w:val="vi-VN"/>
        </w:rPr>
      </w:pPr>
      <w:r>
        <w:rPr>
          <w:rFonts w:hint="default"/>
          <w:sz w:val="22"/>
          <w:szCs w:val="22"/>
          <w:lang w:val="vi-VN"/>
        </w:rPr>
        <w:t>4. Giao tiếp hiệu quả</w:t>
      </w:r>
    </w:p>
    <w:p w14:paraId="388D7410">
      <w:pPr>
        <w:jc w:val="both"/>
        <w:rPr>
          <w:rFonts w:hint="default"/>
          <w:sz w:val="22"/>
          <w:szCs w:val="22"/>
          <w:lang w:val="vi-VN"/>
        </w:rPr>
      </w:pPr>
      <w:r>
        <w:rPr>
          <w:rFonts w:hint="default"/>
          <w:sz w:val="22"/>
          <w:szCs w:val="22"/>
          <w:lang w:val="vi-VN"/>
        </w:rPr>
        <w:t xml:space="preserve">   - Nhu cầu: Phát triển một hệ thống thường liên quan đến nhiều bên liên quan, bao gồm người dùng, nhà phát triển và quản lý dự án. Giao tiếp hiệu quả là rất quan trọng để đảm bảo sự đồng thuận của tất cả mọi người.</w:t>
      </w:r>
    </w:p>
    <w:p w14:paraId="7F8E7F6B">
      <w:pPr>
        <w:jc w:val="both"/>
        <w:rPr>
          <w:rFonts w:hint="default"/>
          <w:sz w:val="22"/>
          <w:szCs w:val="22"/>
          <w:lang w:val="vi-VN"/>
        </w:rPr>
      </w:pPr>
      <w:r>
        <w:rPr>
          <w:rFonts w:hint="default"/>
          <w:sz w:val="22"/>
          <w:szCs w:val="22"/>
          <w:lang w:val="vi-VN"/>
        </w:rPr>
        <w:t xml:space="preserve">   - Lợi ích: SAD tạo điều kiện cho việc giao tiếp rõ ràng thông qua tài liệu và mô hình hóa, đảm bảo rằng tất cả các bên liên quan đều có hiểu biết chung về các mục tiêu và thiết kế của hệ thống. Điều này giúp ngăn ngừa hiểu lầm và đảm bảo hệ thống đáp ứng nhu cầu của tất cả các bên liên quan.</w:t>
      </w:r>
    </w:p>
    <w:p w14:paraId="38F75EA6">
      <w:pPr>
        <w:jc w:val="both"/>
        <w:rPr>
          <w:rFonts w:hint="default"/>
          <w:sz w:val="22"/>
          <w:szCs w:val="22"/>
          <w:lang w:val="vi-VN"/>
        </w:rPr>
      </w:pPr>
      <w:r>
        <w:rPr>
          <w:rFonts w:hint="default"/>
          <w:sz w:val="22"/>
          <w:szCs w:val="22"/>
          <w:lang w:val="vi-VN"/>
        </w:rPr>
        <w:t>5. Cải thiện hiệu quả</w:t>
      </w:r>
    </w:p>
    <w:p w14:paraId="49466F77">
      <w:pPr>
        <w:jc w:val="both"/>
        <w:rPr>
          <w:rFonts w:hint="default"/>
          <w:sz w:val="22"/>
          <w:szCs w:val="22"/>
          <w:lang w:val="vi-VN"/>
        </w:rPr>
      </w:pPr>
      <w:r>
        <w:rPr>
          <w:rFonts w:hint="default"/>
          <w:sz w:val="22"/>
          <w:szCs w:val="22"/>
          <w:lang w:val="vi-VN"/>
        </w:rPr>
        <w:t xml:space="preserve">   - Nhu cầu: Quá trình phát triển hiệu quả dẫn đến việc hoàn thành dự án đúng hạn và tiết kiệm chi phí.</w:t>
      </w:r>
    </w:p>
    <w:p w14:paraId="41D2E23F">
      <w:pPr>
        <w:jc w:val="both"/>
        <w:rPr>
          <w:rFonts w:hint="default"/>
          <w:sz w:val="22"/>
          <w:szCs w:val="22"/>
          <w:lang w:val="vi-VN"/>
        </w:rPr>
      </w:pPr>
      <w:r>
        <w:rPr>
          <w:rFonts w:hint="default"/>
          <w:sz w:val="22"/>
          <w:szCs w:val="22"/>
          <w:lang w:val="vi-VN"/>
        </w:rPr>
        <w:t xml:space="preserve">   - Lợi ích: SAD cung cấp một phương pháp có hệ thống để phát triển hệ thống, giúp tối ưu hóa quá trình phát triển. Bằng cách tuân theo một phương pháp có cấu trúc, các nhà phát triển có thể tránh các công việc lặp lại không cần thiết và tối ưu hóa việc sử dụng nguồn lực.</w:t>
      </w:r>
    </w:p>
    <w:p w14:paraId="02EE5DA8">
      <w:pPr>
        <w:jc w:val="both"/>
        <w:rPr>
          <w:rFonts w:hint="default"/>
          <w:sz w:val="22"/>
          <w:szCs w:val="22"/>
          <w:lang w:val="vi-VN"/>
        </w:rPr>
      </w:pPr>
      <w:r>
        <w:rPr>
          <w:rFonts w:hint="default"/>
          <w:sz w:val="22"/>
          <w:szCs w:val="22"/>
          <w:lang w:val="vi-VN"/>
        </w:rPr>
        <w:t>6. Nâng cao chất lượng và tính khả dụng</w:t>
      </w:r>
    </w:p>
    <w:p w14:paraId="7359445C">
      <w:pPr>
        <w:jc w:val="both"/>
        <w:rPr>
          <w:rFonts w:hint="default"/>
          <w:sz w:val="22"/>
          <w:szCs w:val="22"/>
          <w:lang w:val="vi-VN"/>
        </w:rPr>
      </w:pPr>
      <w:r>
        <w:rPr>
          <w:rFonts w:hint="default"/>
          <w:sz w:val="22"/>
          <w:szCs w:val="22"/>
          <w:lang w:val="vi-VN"/>
        </w:rPr>
        <w:t xml:space="preserve">   - Nhu cầu: Hệ thống phải vừa chức năng vừa thân thiện với người dùng để đạt hiệu quả.</w:t>
      </w:r>
    </w:p>
    <w:p w14:paraId="4D72F7C3">
      <w:pPr>
        <w:jc w:val="both"/>
        <w:rPr>
          <w:rFonts w:hint="default"/>
          <w:sz w:val="22"/>
          <w:szCs w:val="22"/>
          <w:lang w:val="vi-VN"/>
        </w:rPr>
      </w:pPr>
      <w:r>
        <w:rPr>
          <w:rFonts w:hint="default"/>
          <w:sz w:val="22"/>
          <w:szCs w:val="22"/>
          <w:lang w:val="vi-VN"/>
        </w:rPr>
        <w:t xml:space="preserve">   - Lợi ích: Thông qua phân tích và thiết kế chi tiết, SAD đảm bảo rằng hệ thống được xây dựng với tiêu chuẩn chất lượng cao và đáp ứng yêu cầu của người dùng. Điều này bao gồm thiết kế giao diện người dùng trực quan và đảm bảo hiệu suất hệ thống mạnh mẽ.</w:t>
      </w:r>
    </w:p>
    <w:p w14:paraId="49A463F3">
      <w:pPr>
        <w:jc w:val="both"/>
        <w:rPr>
          <w:rFonts w:hint="default"/>
          <w:sz w:val="22"/>
          <w:szCs w:val="22"/>
          <w:lang w:val="vi-VN"/>
        </w:rPr>
      </w:pPr>
      <w:r>
        <w:rPr>
          <w:rFonts w:hint="default"/>
          <w:sz w:val="22"/>
          <w:szCs w:val="22"/>
          <w:lang w:val="vi-VN"/>
        </w:rPr>
        <w:t>7. Tài liệu và tham khảo trong tương lai</w:t>
      </w:r>
    </w:p>
    <w:p w14:paraId="1C6FB634">
      <w:pPr>
        <w:jc w:val="both"/>
        <w:rPr>
          <w:rFonts w:hint="default"/>
          <w:sz w:val="22"/>
          <w:szCs w:val="22"/>
          <w:lang w:val="vi-VN"/>
        </w:rPr>
      </w:pPr>
      <w:r>
        <w:rPr>
          <w:rFonts w:hint="default"/>
          <w:sz w:val="22"/>
          <w:szCs w:val="22"/>
          <w:lang w:val="vi-VN"/>
        </w:rPr>
        <w:t xml:space="preserve">   - Nhu cầu: Tài liệu là rất cần thiết để hiểu thiết kế và chức năng của hệ thống, cả cho phát triển hiện tại và bảo trì trong tương lai.</w:t>
      </w:r>
    </w:p>
    <w:p w14:paraId="37976EE3">
      <w:pPr>
        <w:jc w:val="both"/>
        <w:rPr>
          <w:rFonts w:hint="default"/>
          <w:sz w:val="22"/>
          <w:szCs w:val="22"/>
          <w:lang w:val="vi-VN"/>
        </w:rPr>
      </w:pPr>
      <w:r>
        <w:rPr>
          <w:rFonts w:hint="default"/>
          <w:sz w:val="22"/>
          <w:szCs w:val="22"/>
          <w:lang w:val="vi-VN"/>
        </w:rPr>
        <w:t xml:space="preserve">   - Lợi ích: SAD liên quan đến việc tạo ra tài liệu chi tiết phục vụ như một tài liệu tham khảo cho các nhà phát triển, kiểm thử viên và đội ngũ bảo trì. Tài liệu này hỗ trợ trong việc cập nhật, khắc phục sự cố và đào tạo trong tương lai.</w:t>
      </w:r>
    </w:p>
    <w:p w14:paraId="00D9B14C">
      <w:pPr>
        <w:jc w:val="both"/>
        <w:rPr>
          <w:rFonts w:hint="default"/>
          <w:sz w:val="22"/>
          <w:szCs w:val="22"/>
          <w:lang w:val="vi-VN"/>
        </w:rPr>
      </w:pPr>
      <w:r>
        <w:rPr>
          <w:rFonts w:hint="default"/>
          <w:sz w:val="22"/>
          <w:szCs w:val="22"/>
          <w:lang w:val="vi-VN"/>
        </w:rPr>
        <w:t>8. Sự phù hợp với mục tiêu kinh doanh</w:t>
      </w:r>
    </w:p>
    <w:p w14:paraId="5B6D97BE">
      <w:pPr>
        <w:jc w:val="both"/>
        <w:rPr>
          <w:rFonts w:hint="default"/>
          <w:sz w:val="22"/>
          <w:szCs w:val="22"/>
          <w:lang w:val="vi-VN"/>
        </w:rPr>
      </w:pPr>
      <w:r>
        <w:rPr>
          <w:rFonts w:hint="default"/>
          <w:sz w:val="22"/>
          <w:szCs w:val="22"/>
          <w:lang w:val="vi-VN"/>
        </w:rPr>
        <w:t xml:space="preserve">   - Nhu cầu: Hệ thống phải phù hợp với các mục tiêu chiến lược và định hướng của tổ chức.</w:t>
      </w:r>
    </w:p>
    <w:p w14:paraId="0BCE4822">
      <w:pPr>
        <w:jc w:val="both"/>
        <w:rPr>
          <w:rFonts w:hint="default"/>
          <w:sz w:val="22"/>
          <w:szCs w:val="22"/>
          <w:lang w:val="vi-VN"/>
        </w:rPr>
      </w:pPr>
      <w:r>
        <w:rPr>
          <w:rFonts w:hint="default"/>
          <w:sz w:val="22"/>
          <w:szCs w:val="22"/>
          <w:lang w:val="vi-VN"/>
        </w:rPr>
        <w:t xml:space="preserve">   - Lợi ích: SAD đảm bảo rằng hệ thống được thiết kế và phát triển với mục tiêu của tổ chức trong tâm trí. Sự phù hợp này giúp cung cấp các giải pháp mang lại giá trị kinh doanh và hỗ trợ các sáng kiến chiến lược.</w:t>
      </w:r>
    </w:p>
    <w:p w14:paraId="30562D05">
      <w:pPr>
        <w:jc w:val="both"/>
        <w:rPr>
          <w:rFonts w:hint="default"/>
          <w:b/>
          <w:bCs/>
          <w:sz w:val="22"/>
          <w:szCs w:val="22"/>
          <w:lang w:val="vi-VN"/>
        </w:rPr>
      </w:pPr>
      <w:r>
        <w:rPr>
          <w:rFonts w:hint="default"/>
          <w:b/>
          <w:bCs/>
          <w:sz w:val="22"/>
          <w:szCs w:val="22"/>
          <w:lang w:val="vi-VN"/>
        </w:rPr>
        <w:t>Tóm tắt</w:t>
      </w:r>
    </w:p>
    <w:p w14:paraId="3D3D8BEF">
      <w:pPr>
        <w:pBdr>
          <w:bottom w:val="single" w:color="auto" w:sz="4" w:space="0"/>
        </w:pBdr>
        <w:jc w:val="both"/>
        <w:rPr>
          <w:rFonts w:hint="default"/>
          <w:sz w:val="22"/>
          <w:szCs w:val="22"/>
          <w:lang w:val="vi-VN"/>
        </w:rPr>
      </w:pPr>
      <w:r>
        <w:rPr>
          <w:rFonts w:hint="default"/>
          <w:sz w:val="22"/>
          <w:szCs w:val="22"/>
          <w:lang w:val="vi-VN"/>
        </w:rPr>
        <w:t>Hệ thống Phân tích và Thiết kế là cần thiết vì nó cung cấp một phương pháp có cấu trúc để hiểu nhu cầu của người dùng, thiết kế các giải pháp hiệu quả, quản lý rủi ro và đảm bảo phát triển hệ thống với chất lượng cao. Bằng cách tuân theo các thực tiễn của SAD, các tổ chức có thể phát triển các hệ thống phù hợp với yêu cầu của người dùng, mục tiêu kinh doanh và các tiêu chuẩn kỹ thuật, dẫn đến kết quả dự án thành công và lợi ích lâu dài.</w:t>
      </w:r>
    </w:p>
    <w:p w14:paraId="4019C68F">
      <w:pPr>
        <w:jc w:val="both"/>
        <w:rPr>
          <w:rFonts w:hint="default"/>
          <w:b/>
          <w:bCs/>
          <w:sz w:val="22"/>
          <w:szCs w:val="22"/>
          <w:lang w:val="vi-VN"/>
        </w:rPr>
      </w:pPr>
      <w:r>
        <w:rPr>
          <w:rFonts w:hint="default"/>
          <w:b/>
          <w:bCs/>
          <w:sz w:val="22"/>
          <w:szCs w:val="22"/>
          <w:lang w:val="vi-VN"/>
        </w:rPr>
        <w:t>Question 4 &amp; 5: pros and cons of devops</w:t>
      </w:r>
    </w:p>
    <w:p w14:paraId="5905AC3A">
      <w:pPr>
        <w:jc w:val="both"/>
        <w:rPr>
          <w:rFonts w:hint="default"/>
          <w:b/>
          <w:bCs/>
          <w:sz w:val="22"/>
          <w:szCs w:val="22"/>
          <w:lang w:val="vi-VN"/>
        </w:rPr>
      </w:pPr>
      <w:r>
        <w:rPr>
          <w:rFonts w:hint="default"/>
          <w:b/>
          <w:bCs/>
          <w:sz w:val="22"/>
          <w:szCs w:val="22"/>
          <w:lang w:val="vi-VN"/>
        </w:rPr>
        <w:t>Tổng quan về DevOps</w:t>
      </w:r>
    </w:p>
    <w:p w14:paraId="44FEC31B">
      <w:pPr>
        <w:jc w:val="both"/>
        <w:rPr>
          <w:rFonts w:hint="default"/>
          <w:sz w:val="22"/>
          <w:szCs w:val="22"/>
          <w:lang w:val="vi-VN"/>
        </w:rPr>
      </w:pPr>
      <w:r>
        <w:rPr>
          <w:rFonts w:hint="default"/>
          <w:sz w:val="22"/>
          <w:szCs w:val="22"/>
          <w:lang w:val="vi-VN"/>
        </w:rPr>
        <w:t>DevOps không phải là một công nghệ mà là một sự thay đổi trong phương pháp làm việc, tích hợp giữa các nhóm phát triển (Dev) và vận hành (Ops) để cải thiện quy trình phát triển phần mềm. Không giống như các phương pháp truyền thống, nơi các bộ phận này làm việc riêng rẽ—phát triển thiết kế, xây dựng và kiểm thử phần mềm trước khi chuyển cho vận hành để triển khai và báo cáo lỗi—DevOps thúc đẩy sự hợp tác chặt chẽ giữa các nhóm này trong suốt vòng đời phát triển phần mềm.</w:t>
      </w:r>
    </w:p>
    <w:p w14:paraId="45D49D67">
      <w:pPr>
        <w:jc w:val="both"/>
        <w:rPr>
          <w:rFonts w:hint="default"/>
          <w:b/>
          <w:bCs/>
          <w:sz w:val="22"/>
          <w:szCs w:val="22"/>
          <w:lang w:val="vi-VN"/>
        </w:rPr>
      </w:pPr>
      <w:r>
        <w:rPr>
          <w:rFonts w:hint="default"/>
          <w:b/>
          <w:bCs/>
          <w:sz w:val="22"/>
          <w:szCs w:val="22"/>
          <w:lang w:val="vi-VN"/>
        </w:rPr>
        <w:t>Những Điểm Chính Về DevOps:</w:t>
      </w:r>
    </w:p>
    <w:p w14:paraId="6EB14758">
      <w:pPr>
        <w:jc w:val="both"/>
        <w:rPr>
          <w:rFonts w:hint="default"/>
          <w:sz w:val="22"/>
          <w:szCs w:val="22"/>
          <w:lang w:val="vi-VN"/>
        </w:rPr>
      </w:pPr>
      <w:r>
        <w:rPr>
          <w:rFonts w:hint="default"/>
          <w:sz w:val="22"/>
          <w:szCs w:val="22"/>
          <w:u w:val="single"/>
          <w:lang w:val="vi-VN"/>
        </w:rPr>
        <w:t xml:space="preserve">Tích Hợp Các Nhóm: </w:t>
      </w:r>
      <w:r>
        <w:rPr>
          <w:rFonts w:hint="default"/>
          <w:sz w:val="22"/>
          <w:szCs w:val="22"/>
          <w:lang w:val="vi-VN"/>
        </w:rPr>
        <w:t>Các nhóm phát triển và vận hành làm việc cùng nhau như một đơn vị thống nhất, cải thiện sự giao tiếp và cộng tác.</w:t>
      </w:r>
    </w:p>
    <w:p w14:paraId="5B498332">
      <w:pPr>
        <w:jc w:val="both"/>
        <w:rPr>
          <w:rFonts w:hint="default"/>
          <w:sz w:val="22"/>
          <w:szCs w:val="22"/>
          <w:lang w:val="vi-VN"/>
        </w:rPr>
      </w:pPr>
      <w:r>
        <w:rPr>
          <w:rFonts w:hint="default"/>
          <w:sz w:val="22"/>
          <w:szCs w:val="22"/>
          <w:u w:val="single"/>
          <w:lang w:val="vi-VN"/>
        </w:rPr>
        <w:t>Văn Hóa Cải Tiến Liên Tục:</w:t>
      </w:r>
      <w:r>
        <w:rPr>
          <w:rFonts w:hint="default"/>
          <w:sz w:val="22"/>
          <w:szCs w:val="22"/>
          <w:lang w:val="vi-VN"/>
        </w:rPr>
        <w:t xml:space="preserve"> DevOps là một văn hóa nhấn mạnh vào việc cung cấp liên tục, tính linh hoạt và tự động hóa để nhanh chóng và đáng tin cậy cung cấp các ứng dụng chất lượng cao.</w:t>
      </w:r>
    </w:p>
    <w:p w14:paraId="7F00B663">
      <w:pPr>
        <w:jc w:val="both"/>
        <w:rPr>
          <w:rFonts w:hint="default"/>
          <w:sz w:val="22"/>
          <w:szCs w:val="22"/>
          <w:lang w:val="vi-VN"/>
        </w:rPr>
      </w:pPr>
      <w:r>
        <w:rPr>
          <w:rFonts w:hint="default"/>
          <w:sz w:val="22"/>
          <w:szCs w:val="22"/>
          <w:u w:val="single"/>
          <w:lang w:val="vi-VN"/>
        </w:rPr>
        <w:t>Tập Trung Vào Tự Động Hóa:</w:t>
      </w:r>
      <w:r>
        <w:rPr>
          <w:rFonts w:hint="default"/>
          <w:sz w:val="22"/>
          <w:szCs w:val="22"/>
          <w:lang w:val="vi-VN"/>
        </w:rPr>
        <w:t xml:space="preserve"> DevOps tập trung vào việc tự động hóa các tác vụ lặp đi lặp lại như tích hợp mã, kiểm thử và triển khai, giúp tinh gọn quy trình phát triển.</w:t>
      </w:r>
    </w:p>
    <w:p w14:paraId="387BC747">
      <w:pPr>
        <w:jc w:val="both"/>
        <w:rPr>
          <w:rFonts w:hint="default"/>
          <w:sz w:val="22"/>
          <w:szCs w:val="22"/>
          <w:lang w:val="vi-VN"/>
        </w:rPr>
      </w:pPr>
      <w:r>
        <w:rPr>
          <w:rFonts w:hint="default"/>
          <w:sz w:val="22"/>
          <w:szCs w:val="22"/>
          <w:u w:val="single"/>
          <w:lang w:val="vi-VN"/>
        </w:rPr>
        <w:t xml:space="preserve">Khác Biệt Với Agile: </w:t>
      </w:r>
      <w:r>
        <w:rPr>
          <w:rFonts w:hint="default"/>
          <w:sz w:val="22"/>
          <w:szCs w:val="22"/>
          <w:lang w:val="vi-VN"/>
        </w:rPr>
        <w:t>Mặc dù có liên quan chặt chẽ, DevOps khác với Agile. Agile tập trung vào phát triển theo từng đợt và sự cộng tác của đội nhóm, trong khi DevOps nhấn mạnh vào tự động hóa và tích hợp toàn bộ quy trình phát triển và vận hành.</w:t>
      </w:r>
    </w:p>
    <w:p w14:paraId="2BC2CEA3">
      <w:pPr>
        <w:jc w:val="both"/>
        <w:rPr>
          <w:rFonts w:hint="default"/>
          <w:sz w:val="22"/>
          <w:szCs w:val="22"/>
          <w:lang w:val="vi-VN"/>
        </w:rPr>
      </w:pPr>
      <w:r>
        <w:rPr>
          <w:rFonts w:hint="default"/>
          <w:sz w:val="22"/>
          <w:szCs w:val="22"/>
          <w:u w:val="single"/>
          <w:lang w:val="vi-VN"/>
        </w:rPr>
        <w:t xml:space="preserve">Lợi Ích: </w:t>
      </w:r>
      <w:r>
        <w:rPr>
          <w:rFonts w:hint="default"/>
          <w:sz w:val="22"/>
          <w:szCs w:val="22"/>
          <w:lang w:val="vi-VN"/>
        </w:rPr>
        <w:t>Các tổ chức áp dụng DevOps sẽ được hưởng lợi từ việc phát hành sản phẩm nhanh hơn, cải thiện chất lượng và chu kỳ phát triển hiệu quả hơn.</w:t>
      </w:r>
    </w:p>
    <w:p w14:paraId="3D430356">
      <w:pPr>
        <w:jc w:val="both"/>
        <w:rPr>
          <w:rFonts w:hint="default"/>
          <w:sz w:val="22"/>
          <w:szCs w:val="22"/>
          <w:lang w:val="vi-VN"/>
        </w:rPr>
      </w:pPr>
      <w:r>
        <w:rPr>
          <w:rFonts w:hint="default"/>
          <w:sz w:val="22"/>
          <w:szCs w:val="22"/>
          <w:lang w:val="vi-VN"/>
        </w:rPr>
        <w:t>-&gt; Tóm lại, DevOps thay đổi cách mà các nhóm phát triển và vận hành hợp tác, dẫn đến việc cung cấp phần mềm nhanh chóng và đáng tin cậy hơn.</w:t>
      </w:r>
    </w:p>
    <w:p w14:paraId="53FEFEDA">
      <w:pPr>
        <w:jc w:val="both"/>
        <w:rPr>
          <w:rFonts w:hint="default"/>
          <w:b/>
          <w:bCs/>
          <w:sz w:val="22"/>
          <w:szCs w:val="22"/>
        </w:rPr>
      </w:pPr>
      <w:r>
        <w:rPr>
          <w:rFonts w:hint="default"/>
          <w:b/>
          <w:bCs/>
          <w:sz w:val="22"/>
          <w:szCs w:val="22"/>
        </w:rPr>
        <w:t xml:space="preserve"> Ưu Điểm Của DevOps:</w:t>
      </w:r>
    </w:p>
    <w:p w14:paraId="32CF80D2">
      <w:pPr>
        <w:jc w:val="both"/>
        <w:rPr>
          <w:rFonts w:hint="default"/>
          <w:sz w:val="22"/>
          <w:szCs w:val="22"/>
        </w:rPr>
      </w:pPr>
      <w:r>
        <w:rPr>
          <w:rFonts w:hint="default"/>
          <w:sz w:val="22"/>
          <w:szCs w:val="22"/>
        </w:rPr>
        <w:t>1. Cải Thiện Tính Linh Hoạt Và Tốc Độ Phát Triển: DevOps thúc đẩy sự cộng tác giữa các nhóm phát triển và vận hành, cho phép phát hành phần mềm nhanh hơn và phản ứng nhanh chóng với thay đổi. Điều này giúp doanh nghiệp linh hoạt hơn, đáp ứng kịp thời nhu cầu thị trường.</w:t>
      </w:r>
    </w:p>
    <w:p w14:paraId="767EEBB5">
      <w:pPr>
        <w:jc w:val="both"/>
        <w:rPr>
          <w:rFonts w:hint="default"/>
          <w:sz w:val="22"/>
          <w:szCs w:val="22"/>
        </w:rPr>
      </w:pPr>
      <w:r>
        <w:rPr>
          <w:rFonts w:hint="default"/>
          <w:sz w:val="22"/>
          <w:szCs w:val="22"/>
        </w:rPr>
        <w:t>2. Tăng Cường Chất Lượng Sản Phẩm: Với việc triển khai tự động hóa và quy trình kiểm thử liên tục, DevOps giúp phát hiện lỗi sớm và sửa chữa kịp thời, dẫn đến chất lượng sản phẩm cao hơn và giảm thiểu nguy cơ sản phẩm thất bại.</w:t>
      </w:r>
    </w:p>
    <w:p w14:paraId="417B8FB6">
      <w:pPr>
        <w:jc w:val="both"/>
        <w:rPr>
          <w:rFonts w:hint="default"/>
          <w:sz w:val="22"/>
          <w:szCs w:val="22"/>
        </w:rPr>
      </w:pPr>
      <w:r>
        <w:rPr>
          <w:rFonts w:hint="default"/>
          <w:sz w:val="22"/>
          <w:szCs w:val="22"/>
        </w:rPr>
        <w:t>3. Tối Ưu Hóa Năng Suất: DevOps khuyến khích việc giao tiếp liên tục và tích hợp các quy trình tự động, giúp giảm bớt công việc lặp đi lặp lại, tăng hiệu suất làm việc của các nhóm, và giúp họ tập trung vào những nhiệm vụ quan trọng hơn.</w:t>
      </w:r>
    </w:p>
    <w:p w14:paraId="719CA7D7">
      <w:pPr>
        <w:jc w:val="both"/>
        <w:rPr>
          <w:rFonts w:hint="default"/>
          <w:sz w:val="22"/>
          <w:szCs w:val="22"/>
        </w:rPr>
      </w:pPr>
      <w:r>
        <w:rPr>
          <w:rFonts w:hint="default"/>
          <w:sz w:val="22"/>
          <w:szCs w:val="22"/>
        </w:rPr>
        <w:t>4. Giảm Thiểu Chi Phí: Tự động hóa và tích hợp liên tục không chỉ tăng hiệu quả làm việc mà còn giúp giảm chi phí vận hành bằng cách giảm thiểu lỗi và tiết kiệm thời gian trong các quy trình phát triển và triển khai.</w:t>
      </w:r>
    </w:p>
    <w:p w14:paraId="08B6777C">
      <w:pPr>
        <w:jc w:val="both"/>
        <w:rPr>
          <w:rFonts w:hint="default"/>
          <w:sz w:val="22"/>
          <w:szCs w:val="22"/>
        </w:rPr>
      </w:pPr>
      <w:r>
        <w:rPr>
          <w:rFonts w:hint="default"/>
          <w:sz w:val="22"/>
          <w:szCs w:val="22"/>
        </w:rPr>
        <w:t>5. Phá Vỡ Rào Cản Giữa Các Đội Nhóm: DevOps xóa bỏ các “silos” (rào cản thông tin) giữa các nhóm phát triển, kiểm thử và vận hành, tạo ra một môi trường làm việc hợp tác và thống nhất, giúp thông tin lưu thông dễ dàng và nhanh chóng.</w:t>
      </w:r>
    </w:p>
    <w:p w14:paraId="7A0AF7A3">
      <w:pPr>
        <w:jc w:val="both"/>
        <w:rPr>
          <w:rFonts w:hint="default"/>
          <w:b/>
          <w:bCs/>
          <w:sz w:val="22"/>
          <w:szCs w:val="22"/>
        </w:rPr>
      </w:pPr>
      <w:r>
        <w:rPr>
          <w:rFonts w:hint="default"/>
          <w:b/>
          <w:bCs/>
          <w:sz w:val="22"/>
          <w:szCs w:val="22"/>
        </w:rPr>
        <w:t xml:space="preserve"> Nhược Điểm Của DevOps:</w:t>
      </w:r>
    </w:p>
    <w:p w14:paraId="3757C123">
      <w:pPr>
        <w:jc w:val="both"/>
        <w:rPr>
          <w:rFonts w:hint="default"/>
          <w:sz w:val="22"/>
          <w:szCs w:val="22"/>
        </w:rPr>
      </w:pPr>
      <w:r>
        <w:rPr>
          <w:rFonts w:hint="default"/>
          <w:sz w:val="22"/>
          <w:szCs w:val="22"/>
        </w:rPr>
        <w:t>1. Khó Khăn Trong Quá Trình Triển Khai: Triển khai DevOps yêu cầu thay đổi văn hóa tổ chức và cần sự cam kết từ toàn bộ đội ngũ. Quá trình này có thể phức tạp và đòi hỏi nhiều thời gian để hoàn thiện.</w:t>
      </w:r>
    </w:p>
    <w:p w14:paraId="0D9AE768">
      <w:pPr>
        <w:jc w:val="both"/>
        <w:rPr>
          <w:rFonts w:hint="default"/>
          <w:sz w:val="22"/>
          <w:szCs w:val="22"/>
        </w:rPr>
      </w:pPr>
      <w:r>
        <w:rPr>
          <w:rFonts w:hint="default"/>
          <w:sz w:val="22"/>
          <w:szCs w:val="22"/>
        </w:rPr>
        <w:t>2. Vấn Đề Về Bảo Mật: Do tốc độ phát triển và triển khai nhanh, DevOps có thể gây ra các vấn đề bảo mật nếu không có biện pháp bảo vệ thích hợp. Việc đảm bảo an ninh trong quá trình tích hợp và triển khai liên tục là một thách thức lớn.</w:t>
      </w:r>
    </w:p>
    <w:p w14:paraId="77B83183">
      <w:pPr>
        <w:jc w:val="both"/>
        <w:rPr>
          <w:rFonts w:hint="default"/>
          <w:sz w:val="22"/>
          <w:szCs w:val="22"/>
        </w:rPr>
      </w:pPr>
      <w:r>
        <w:rPr>
          <w:rFonts w:hint="default"/>
          <w:sz w:val="22"/>
          <w:szCs w:val="22"/>
        </w:rPr>
        <w:t>3. Tích Hợp Với Hệ Thống Cũ: Đối phó với các hệ thống cũ hoặc các ứng dụng legacy khi triển khai DevOps có thể gặp nhiều khó khăn, đòi hỏi sự điều chỉnh và chi phí không nhỏ.</w:t>
      </w:r>
    </w:p>
    <w:p w14:paraId="1C9D573A">
      <w:pPr>
        <w:jc w:val="both"/>
        <w:rPr>
          <w:rFonts w:hint="default"/>
          <w:sz w:val="22"/>
          <w:szCs w:val="22"/>
        </w:rPr>
      </w:pPr>
      <w:r>
        <w:rPr>
          <w:rFonts w:hint="default"/>
          <w:sz w:val="22"/>
          <w:szCs w:val="22"/>
        </w:rPr>
        <w:t>4. Yêu Cầu Kỹ Năng Chuyên Môn Cao: DevOps yêu cầu nhân viên có kỹ năng chuyên môn về nhiều lĩnh vực khác nhau như tự động hóa, kiểm thử, bảo mật, và quản lý hệ thống. Việc đào tạo và phát triển nhân lực để đáp ứng yêu cầu này là một thách thức.</w:t>
      </w:r>
    </w:p>
    <w:p w14:paraId="56304C90">
      <w:pPr>
        <w:jc w:val="both"/>
        <w:rPr>
          <w:rFonts w:hint="default"/>
          <w:sz w:val="22"/>
          <w:szCs w:val="22"/>
        </w:rPr>
      </w:pPr>
      <w:r>
        <w:rPr>
          <w:rFonts w:hint="default"/>
          <w:sz w:val="22"/>
          <w:szCs w:val="22"/>
        </w:rPr>
        <w:t>5. Khó Khăn Trong Thay Đổi Tư Duy: Thay đổi từ một phương pháp làm việc truyền thống sang DevOps có thể gặp phải sự kháng cự từ phía nhân viên. Để thành công, tổ chức cần chuẩn bị tốt về mặt tâm lý và hỗ trợ nhân viên thích ứng với những thay đổi này.</w:t>
      </w:r>
    </w:p>
    <w:p w14:paraId="56151714">
      <w:pPr>
        <w:pBdr>
          <w:bottom w:val="single" w:color="auto" w:sz="4" w:space="0"/>
        </w:pBdr>
        <w:jc w:val="both"/>
        <w:rPr>
          <w:rFonts w:hint="default"/>
          <w:sz w:val="22"/>
          <w:szCs w:val="22"/>
        </w:rPr>
      </w:pPr>
      <w:r>
        <w:rPr>
          <w:rFonts w:hint="default"/>
          <w:sz w:val="22"/>
          <w:szCs w:val="22"/>
        </w:rPr>
        <w:t>6. Phụ Thuộc Vào Công Cụ: DevOps phụ thuộc nhiều vào các công cụ tự động hóa và quản lý. Việc chọn lựa và tích hợp các công cụ phù hợp là một thách thức, đặc biệt khi hệ sinh thái DevOps ngày càng phát triển và phức tạp.</w:t>
      </w:r>
    </w:p>
    <w:p w14:paraId="00882307">
      <w:pPr>
        <w:jc w:val="both"/>
        <w:rPr>
          <w:rFonts w:hint="default"/>
          <w:sz w:val="22"/>
          <w:szCs w:val="22"/>
          <w:lang w:val="vi-VN"/>
        </w:rPr>
      </w:pPr>
    </w:p>
    <w:p w14:paraId="2845A69A">
      <w:pPr>
        <w:jc w:val="both"/>
        <w:rPr>
          <w:rFonts w:hint="default"/>
          <w:b/>
          <w:bCs/>
          <w:sz w:val="22"/>
          <w:szCs w:val="22"/>
          <w:lang w:val="vi-VN"/>
        </w:rPr>
      </w:pPr>
      <w:r>
        <w:rPr>
          <w:rFonts w:hint="default"/>
          <w:b/>
          <w:bCs/>
          <w:sz w:val="22"/>
          <w:szCs w:val="22"/>
          <w:lang w:val="vi-VN"/>
        </w:rPr>
        <w:t>Question 7 - 8 - 9:</w:t>
      </w:r>
    </w:p>
    <w:p w14:paraId="4140D116">
      <w:pPr>
        <w:jc w:val="both"/>
        <w:rPr>
          <w:rFonts w:hint="default"/>
          <w:sz w:val="22"/>
          <w:szCs w:val="22"/>
          <w:lang w:val="vi-VN"/>
        </w:rPr>
      </w:pPr>
      <w:r>
        <w:rPr>
          <w:rFonts w:hint="default"/>
          <w:sz w:val="22"/>
          <w:szCs w:val="22"/>
          <w:lang w:val="vi-VN"/>
        </w:rPr>
        <w:t>1. SDLC là gì?</w:t>
      </w:r>
    </w:p>
    <w:p w14:paraId="5476AF07">
      <w:pPr>
        <w:jc w:val="both"/>
        <w:rPr>
          <w:rFonts w:hint="default"/>
          <w:sz w:val="22"/>
          <w:szCs w:val="22"/>
          <w:lang w:val="vi-VN"/>
        </w:rPr>
      </w:pPr>
      <w:r>
        <w:rPr>
          <w:rFonts w:hint="default"/>
          <w:sz w:val="22"/>
          <w:szCs w:val="22"/>
          <w:lang w:val="vi-VN"/>
        </w:rPr>
        <w:t xml:space="preserve">   Chu kỳ phát triển hệ thống (SDLC) là một quy trình có cấu trúc được sử dụng để lập kế hoạch, tạo ra, kiểm tra và triển khai một hệ thống thông tin. Đây là một phương pháp áp dụng cho nhiều cấu hình phần cứng và phần mềm, cung cấp một cách tiếp cận hệ thống cho việc phát triển các hệ thống. SDLC đảm bảo rằng một hệ thống thông tin được phát triển theo cách có kiểm soát và hệ thống, đảm bảo chất lượng và hiệu quả trong suốt vòng đời của nó.</w:t>
      </w:r>
    </w:p>
    <w:p w14:paraId="722D5A74">
      <w:pPr>
        <w:jc w:val="both"/>
        <w:rPr>
          <w:rFonts w:hint="default"/>
          <w:sz w:val="22"/>
          <w:szCs w:val="22"/>
          <w:lang w:val="vi-VN"/>
        </w:rPr>
      </w:pPr>
      <w:r>
        <w:rPr>
          <w:rFonts w:hint="default"/>
          <w:sz w:val="22"/>
          <w:szCs w:val="22"/>
          <w:lang w:val="vi-VN"/>
        </w:rPr>
        <w:t>2. Những giai đoạn phổ biến trong SDLC là gì?</w:t>
      </w:r>
    </w:p>
    <w:p w14:paraId="7F5B5DEA">
      <w:pPr>
        <w:jc w:val="both"/>
        <w:rPr>
          <w:rFonts w:hint="default"/>
          <w:sz w:val="22"/>
          <w:szCs w:val="22"/>
          <w:lang w:val="vi-VN"/>
        </w:rPr>
      </w:pPr>
      <w:r>
        <w:rPr>
          <w:rFonts w:hint="default"/>
          <w:sz w:val="22"/>
          <w:szCs w:val="22"/>
          <w:lang w:val="vi-VN"/>
        </w:rPr>
        <w:t xml:space="preserve">   Các giai đoạn phổ biến trong SDLC bao gồm:</w:t>
      </w:r>
    </w:p>
    <w:p w14:paraId="4D1573B0">
      <w:pPr>
        <w:jc w:val="both"/>
        <w:rPr>
          <w:rFonts w:hint="default"/>
          <w:sz w:val="22"/>
          <w:szCs w:val="22"/>
          <w:lang w:val="vi-VN"/>
        </w:rPr>
      </w:pPr>
      <w:r>
        <w:rPr>
          <w:rFonts w:hint="default"/>
          <w:sz w:val="22"/>
          <w:szCs w:val="22"/>
          <w:lang w:val="vi-VN"/>
        </w:rPr>
        <w:t xml:space="preserve">   - Lập kế hoạch: Xác định phạm vi, tài nguyên và lịch trình cho dự án.</w:t>
      </w:r>
    </w:p>
    <w:p w14:paraId="4EBE95AA">
      <w:pPr>
        <w:jc w:val="both"/>
        <w:rPr>
          <w:rFonts w:hint="default"/>
          <w:sz w:val="22"/>
          <w:szCs w:val="22"/>
          <w:lang w:val="vi-VN"/>
        </w:rPr>
      </w:pPr>
      <w:r>
        <w:rPr>
          <w:rFonts w:hint="default"/>
          <w:sz w:val="22"/>
          <w:szCs w:val="22"/>
          <w:lang w:val="vi-VN"/>
        </w:rPr>
        <w:t xml:space="preserve">   - Phân tích yêu cầu: Thu thập và phân tích các yêu cầu cho hệ thống.</w:t>
      </w:r>
    </w:p>
    <w:p w14:paraId="4E71DC65">
      <w:pPr>
        <w:jc w:val="both"/>
        <w:rPr>
          <w:rFonts w:hint="default"/>
          <w:sz w:val="22"/>
          <w:szCs w:val="22"/>
          <w:lang w:val="vi-VN"/>
        </w:rPr>
      </w:pPr>
      <w:r>
        <w:rPr>
          <w:rFonts w:hint="default"/>
          <w:sz w:val="22"/>
          <w:szCs w:val="22"/>
          <w:lang w:val="vi-VN"/>
        </w:rPr>
        <w:t xml:space="preserve">   - Phân tích hệ thống: Đánh giá nhu cầu của hệ thống và cách chúng có thể được đáp ứng.</w:t>
      </w:r>
    </w:p>
    <w:p w14:paraId="5FBF3680">
      <w:pPr>
        <w:jc w:val="both"/>
        <w:rPr>
          <w:rFonts w:hint="default"/>
          <w:sz w:val="22"/>
          <w:szCs w:val="22"/>
          <w:lang w:val="vi-VN"/>
        </w:rPr>
      </w:pPr>
      <w:r>
        <w:rPr>
          <w:rFonts w:hint="default"/>
          <w:sz w:val="22"/>
          <w:szCs w:val="22"/>
          <w:lang w:val="vi-VN"/>
        </w:rPr>
        <w:t xml:space="preserve">   - Thiết kế hệ thống: Tạo ra kiến trúc của hệ thống, bao gồm thiết kế phần cứng và phần mềm.</w:t>
      </w:r>
    </w:p>
    <w:p w14:paraId="6206B0AB">
      <w:pPr>
        <w:jc w:val="both"/>
        <w:rPr>
          <w:rFonts w:hint="default"/>
          <w:sz w:val="22"/>
          <w:szCs w:val="22"/>
          <w:lang w:val="vi-VN"/>
        </w:rPr>
      </w:pPr>
      <w:r>
        <w:rPr>
          <w:rFonts w:hint="default"/>
          <w:sz w:val="22"/>
          <w:szCs w:val="22"/>
          <w:lang w:val="vi-VN"/>
        </w:rPr>
        <w:t xml:space="preserve">   - Tạo mẫu: Phát triển một phiên bản sơ bộ của hệ thống để kiểm tra và lấy phản hồi.</w:t>
      </w:r>
    </w:p>
    <w:p w14:paraId="27B4A56C">
      <w:pPr>
        <w:jc w:val="both"/>
        <w:rPr>
          <w:rFonts w:hint="default"/>
          <w:sz w:val="22"/>
          <w:szCs w:val="22"/>
          <w:lang w:val="vi-VN"/>
        </w:rPr>
      </w:pPr>
      <w:r>
        <w:rPr>
          <w:rFonts w:hint="default"/>
          <w:sz w:val="22"/>
          <w:szCs w:val="22"/>
          <w:lang w:val="vi-VN"/>
        </w:rPr>
        <w:t xml:space="preserve">   - Triển khai: Xây dựng và lập trình hệ thống dựa trên các thông số thiết kế.</w:t>
      </w:r>
    </w:p>
    <w:p w14:paraId="02528A03">
      <w:pPr>
        <w:jc w:val="both"/>
        <w:rPr>
          <w:rFonts w:hint="default"/>
          <w:sz w:val="22"/>
          <w:szCs w:val="22"/>
          <w:lang w:val="vi-VN"/>
        </w:rPr>
      </w:pPr>
      <w:r>
        <w:rPr>
          <w:rFonts w:hint="default"/>
          <w:sz w:val="22"/>
          <w:szCs w:val="22"/>
          <w:lang w:val="vi-VN"/>
        </w:rPr>
        <w:t xml:space="preserve">   - Kiểm tra: Xác nhận hệ thống để đảm bảo nó đáp ứng các tiêu chuẩn yêu cầu và không có lỗi.</w:t>
      </w:r>
    </w:p>
    <w:p w14:paraId="4D5551A1">
      <w:pPr>
        <w:jc w:val="both"/>
        <w:rPr>
          <w:rFonts w:hint="default"/>
          <w:sz w:val="22"/>
          <w:szCs w:val="22"/>
          <w:lang w:val="vi-VN"/>
        </w:rPr>
      </w:pPr>
      <w:r>
        <w:rPr>
          <w:rFonts w:hint="default"/>
          <w:sz w:val="22"/>
          <w:szCs w:val="22"/>
          <w:lang w:val="vi-VN"/>
        </w:rPr>
        <w:t xml:space="preserve">   - Tài liệu hóa: Viết các hướng dẫn và tài liệu cho người dùng và các nhà phát triển.</w:t>
      </w:r>
    </w:p>
    <w:p w14:paraId="1F54054F">
      <w:pPr>
        <w:jc w:val="both"/>
        <w:rPr>
          <w:rFonts w:hint="default"/>
          <w:sz w:val="22"/>
          <w:szCs w:val="22"/>
          <w:lang w:val="vi-VN"/>
        </w:rPr>
      </w:pPr>
      <w:r>
        <w:rPr>
          <w:rFonts w:hint="default"/>
          <w:sz w:val="22"/>
          <w:szCs w:val="22"/>
          <w:lang w:val="vi-VN"/>
        </w:rPr>
        <w:t xml:space="preserve">   - Triển khai: Phát hành hệ thống đến người dùng để vận hành đầy đủ.</w:t>
      </w:r>
    </w:p>
    <w:p w14:paraId="6152C195">
      <w:pPr>
        <w:jc w:val="both"/>
        <w:rPr>
          <w:rFonts w:hint="default"/>
          <w:sz w:val="22"/>
          <w:szCs w:val="22"/>
          <w:lang w:val="vi-VN"/>
        </w:rPr>
      </w:pPr>
      <w:r>
        <w:rPr>
          <w:rFonts w:hint="default"/>
          <w:sz w:val="22"/>
          <w:szCs w:val="22"/>
          <w:lang w:val="vi-VN"/>
        </w:rPr>
        <w:t xml:space="preserve">   - Đánh giá: Xem xét hiệu suất và hiệu quả của hệ thống.</w:t>
      </w:r>
    </w:p>
    <w:p w14:paraId="04325D91">
      <w:pPr>
        <w:jc w:val="both"/>
        <w:rPr>
          <w:rFonts w:hint="default"/>
          <w:sz w:val="22"/>
          <w:szCs w:val="22"/>
          <w:lang w:val="vi-VN"/>
        </w:rPr>
      </w:pPr>
      <w:r>
        <w:rPr>
          <w:rFonts w:hint="default"/>
          <w:sz w:val="22"/>
          <w:szCs w:val="22"/>
          <w:lang w:val="vi-VN"/>
        </w:rPr>
        <w:t xml:space="preserve">   - Bảo trì: Cập nhật và sửa đổi hệ thống khi cần thiết theo thời gian.</w:t>
      </w:r>
    </w:p>
    <w:p w14:paraId="58D1DBFB">
      <w:pPr>
        <w:numPr>
          <w:ilvl w:val="0"/>
          <w:numId w:val="11"/>
        </w:numPr>
        <w:jc w:val="both"/>
        <w:rPr>
          <w:rFonts w:hint="default"/>
          <w:sz w:val="22"/>
          <w:szCs w:val="22"/>
          <w:lang w:val="vi-VN"/>
        </w:rPr>
      </w:pPr>
      <w:r>
        <w:rPr>
          <w:rFonts w:hint="default"/>
          <w:sz w:val="22"/>
          <w:szCs w:val="22"/>
          <w:lang w:val="vi-VN"/>
        </w:rPr>
        <w:t>Những ưu điểm và nhược điểm của mô hình Waterfall là gì?</w:t>
      </w:r>
    </w:p>
    <w:p w14:paraId="4AEA8B5E">
      <w:pPr>
        <w:numPr>
          <w:numId w:val="0"/>
        </w:numPr>
        <w:jc w:val="both"/>
        <w:rPr>
          <w:rFonts w:hint="default"/>
          <w:sz w:val="22"/>
          <w:szCs w:val="22"/>
          <w:lang w:val="vi-VN"/>
        </w:rPr>
      </w:pPr>
      <w:r>
        <w:rPr>
          <w:rFonts w:hint="default"/>
          <w:b/>
          <w:bCs/>
          <w:sz w:val="22"/>
          <w:szCs w:val="22"/>
          <w:lang w:val="vi-VN"/>
        </w:rPr>
        <w:t>Mô hình Waterfall là gì?</w:t>
      </w:r>
    </w:p>
    <w:p w14:paraId="35E928DF">
      <w:pPr>
        <w:numPr>
          <w:numId w:val="0"/>
        </w:numPr>
        <w:jc w:val="both"/>
        <w:rPr>
          <w:rFonts w:hint="default"/>
          <w:sz w:val="22"/>
          <w:szCs w:val="22"/>
          <w:lang w:val="vi-VN"/>
        </w:rPr>
      </w:pPr>
      <w:r>
        <w:rPr>
          <w:rFonts w:hint="default"/>
          <w:sz w:val="22"/>
          <w:szCs w:val="22"/>
          <w:lang w:val="vi-VN"/>
        </w:rPr>
        <w:t>Mô hình Waterfall là một phương pháp phát triển phần mềm theo kiểu tuyến tính và tuần tự. Trong mô hình này, các giai đoạn phát triển phần mềm được thực hiện theo một trình tự cố định, từ giai đoạn này sang giai đoạn khác mà không quay lại. Mô hình Waterfall được gọi là “waterfall” (thác nước) vì mỗi giai đoạn của quy trình phát triển giống như một lớp của thác nước chảy từ trên xuống dưới.</w:t>
      </w:r>
    </w:p>
    <w:p w14:paraId="0F068AFD">
      <w:pPr>
        <w:numPr>
          <w:numId w:val="0"/>
        </w:numPr>
        <w:jc w:val="both"/>
        <w:rPr>
          <w:rFonts w:hint="default"/>
          <w:sz w:val="22"/>
          <w:szCs w:val="22"/>
          <w:lang w:val="vi-VN"/>
        </w:rPr>
      </w:pPr>
      <w:r>
        <w:rPr>
          <w:rFonts w:hint="default"/>
          <w:sz w:val="22"/>
          <w:szCs w:val="22"/>
          <w:lang w:val="vi-VN"/>
        </w:rPr>
        <w:t>Các giai đoạn chính của mô hình Waterfall bao gồm:</w:t>
      </w:r>
    </w:p>
    <w:p w14:paraId="48C16B32">
      <w:pPr>
        <w:numPr>
          <w:numId w:val="0"/>
        </w:numPr>
        <w:jc w:val="both"/>
        <w:rPr>
          <w:rFonts w:hint="default"/>
          <w:sz w:val="22"/>
          <w:szCs w:val="22"/>
          <w:lang w:val="vi-VN"/>
        </w:rPr>
      </w:pPr>
      <w:r>
        <w:rPr>
          <w:rFonts w:hint="default"/>
          <w:sz w:val="22"/>
          <w:szCs w:val="22"/>
          <w:lang w:val="vi-VN"/>
        </w:rPr>
        <w:t>- Yêu cầu: Xác định và tài liệu hóa các yêu cầu của hệ thống.</w:t>
      </w:r>
    </w:p>
    <w:p w14:paraId="6B6AA2D1">
      <w:pPr>
        <w:numPr>
          <w:numId w:val="0"/>
        </w:numPr>
        <w:jc w:val="both"/>
        <w:rPr>
          <w:rFonts w:hint="default"/>
          <w:sz w:val="22"/>
          <w:szCs w:val="22"/>
          <w:lang w:val="vi-VN"/>
        </w:rPr>
      </w:pPr>
      <w:r>
        <w:rPr>
          <w:rFonts w:hint="default"/>
          <w:sz w:val="22"/>
          <w:szCs w:val="22"/>
          <w:lang w:val="vi-VN"/>
        </w:rPr>
        <w:t>- Thiết kế: Tạo ra thiết kế hệ thống dựa trên các yêu cầu đã được xác định.</w:t>
      </w:r>
    </w:p>
    <w:p w14:paraId="114B3EDE">
      <w:pPr>
        <w:numPr>
          <w:numId w:val="0"/>
        </w:numPr>
        <w:jc w:val="both"/>
        <w:rPr>
          <w:rFonts w:hint="default"/>
          <w:sz w:val="22"/>
          <w:szCs w:val="22"/>
          <w:lang w:val="vi-VN"/>
        </w:rPr>
      </w:pPr>
      <w:r>
        <w:rPr>
          <w:rFonts w:hint="default"/>
          <w:sz w:val="22"/>
          <w:szCs w:val="22"/>
          <w:lang w:val="vi-VN"/>
        </w:rPr>
        <w:t>- Triển khai: Lập trình và xây dựng hệ thống theo thiết kế.</w:t>
      </w:r>
    </w:p>
    <w:p w14:paraId="47CD5237">
      <w:pPr>
        <w:numPr>
          <w:numId w:val="0"/>
        </w:numPr>
        <w:jc w:val="both"/>
        <w:rPr>
          <w:rFonts w:hint="default"/>
          <w:sz w:val="22"/>
          <w:szCs w:val="22"/>
          <w:lang w:val="vi-VN"/>
        </w:rPr>
      </w:pPr>
      <w:r>
        <w:rPr>
          <w:rFonts w:hint="default"/>
          <w:sz w:val="22"/>
          <w:szCs w:val="22"/>
          <w:lang w:val="vi-VN"/>
        </w:rPr>
        <w:t>- Kiểm thử: Thực hiện kiểm thử hệ thống để đảm bảo rằng nó hoạt động theo đúng yêu cầu và không có lỗi.</w:t>
      </w:r>
    </w:p>
    <w:p w14:paraId="42501CE7">
      <w:pPr>
        <w:numPr>
          <w:numId w:val="0"/>
        </w:numPr>
        <w:jc w:val="both"/>
        <w:rPr>
          <w:rFonts w:hint="default"/>
          <w:sz w:val="22"/>
          <w:szCs w:val="22"/>
          <w:lang w:val="vi-VN"/>
        </w:rPr>
      </w:pPr>
      <w:r>
        <w:rPr>
          <w:rFonts w:hint="default"/>
          <w:sz w:val="22"/>
          <w:szCs w:val="22"/>
          <w:lang w:val="vi-VN"/>
        </w:rPr>
        <w:t>- Triển khai: Đưa hệ thống vào hoạt động thực tế cho người dùng.</w:t>
      </w:r>
    </w:p>
    <w:p w14:paraId="2765281F">
      <w:pPr>
        <w:numPr>
          <w:numId w:val="0"/>
        </w:numPr>
        <w:jc w:val="both"/>
        <w:rPr>
          <w:rFonts w:hint="default"/>
          <w:sz w:val="22"/>
          <w:szCs w:val="22"/>
          <w:lang w:val="vi-VN"/>
        </w:rPr>
      </w:pPr>
      <w:r>
        <w:rPr>
          <w:rFonts w:hint="default"/>
          <w:sz w:val="22"/>
          <w:szCs w:val="22"/>
          <w:lang w:val="vi-VN"/>
        </w:rPr>
        <w:t>- Bảo trì: Thực hiện bảo trì và sửa chữa hệ thống khi cần thiết sau khi triển khai.</w:t>
      </w:r>
    </w:p>
    <w:p w14:paraId="7D15748E">
      <w:pPr>
        <w:numPr>
          <w:numId w:val="0"/>
        </w:numPr>
        <w:jc w:val="both"/>
        <w:rPr>
          <w:rFonts w:hint="default"/>
          <w:sz w:val="22"/>
          <w:szCs w:val="22"/>
          <w:lang w:val="vi-VN"/>
        </w:rPr>
      </w:pPr>
      <w:r>
        <w:rPr>
          <w:rFonts w:hint="default"/>
          <w:sz w:val="22"/>
          <w:szCs w:val="22"/>
          <w:lang w:val="vi-VN"/>
        </w:rPr>
        <w:t>=&gt; Mô hình Waterfall thích hợp cho các dự án với yêu cầu rõ ràng và không thay đổi trong suốt quá trình phát triển, và dễ dàng quản lý nhờ vào cấu trúc rõ ràng và tuần tự của nó. Tuy nhiên, nó ít phù hợp với các dự án cần thay đổi yêu cầu trong quá trình phát triển hoặc các dự án phức tạp với nhiều yếu tố không chắc chắn.</w:t>
      </w:r>
    </w:p>
    <w:p w14:paraId="03B38042">
      <w:pPr>
        <w:jc w:val="both"/>
        <w:rPr>
          <w:rFonts w:hint="default"/>
          <w:b/>
          <w:bCs/>
          <w:sz w:val="22"/>
          <w:szCs w:val="22"/>
          <w:lang w:val="vi-VN"/>
        </w:rPr>
      </w:pPr>
      <w:r>
        <w:rPr>
          <w:rFonts w:hint="default"/>
          <w:b/>
          <w:bCs/>
          <w:sz w:val="22"/>
          <w:szCs w:val="22"/>
          <w:lang w:val="vi-VN"/>
        </w:rPr>
        <w:t xml:space="preserve">   Ưu điểm:</w:t>
      </w:r>
    </w:p>
    <w:p w14:paraId="5A08D84A">
      <w:pPr>
        <w:jc w:val="both"/>
        <w:rPr>
          <w:rFonts w:hint="default"/>
          <w:sz w:val="22"/>
          <w:szCs w:val="22"/>
          <w:lang w:val="vi-VN"/>
        </w:rPr>
      </w:pPr>
      <w:r>
        <w:rPr>
          <w:rFonts w:hint="default"/>
          <w:sz w:val="22"/>
          <w:szCs w:val="22"/>
          <w:lang w:val="vi-VN"/>
        </w:rPr>
        <w:t xml:space="preserve">   - Đơn giản và Dễ Hiểu: Tính tuyến tính của mô hình Waterfall làm cho nó dễ theo dõi và triển khai, đặc biệt là cho các dự án có yêu cầu rõ ràng.</w:t>
      </w:r>
    </w:p>
    <w:p w14:paraId="583E063A">
      <w:pPr>
        <w:jc w:val="both"/>
        <w:rPr>
          <w:rFonts w:hint="default"/>
          <w:sz w:val="22"/>
          <w:szCs w:val="22"/>
          <w:lang w:val="vi-VN"/>
        </w:rPr>
      </w:pPr>
      <w:r>
        <w:rPr>
          <w:rFonts w:hint="default"/>
          <w:sz w:val="22"/>
          <w:szCs w:val="22"/>
          <w:lang w:val="vi-VN"/>
        </w:rPr>
        <w:t xml:space="preserve">   - Cách Tiếp Cận Cấu Trúc: Mỗi giai đoạn có các đầu ra cụ thể và quy trình đánh giá, đảm bảo rằng tất cả các bước được hoàn thành một cách hệ thống.</w:t>
      </w:r>
    </w:p>
    <w:p w14:paraId="354093F6">
      <w:pPr>
        <w:jc w:val="both"/>
        <w:rPr>
          <w:rFonts w:hint="default"/>
          <w:sz w:val="22"/>
          <w:szCs w:val="22"/>
          <w:lang w:val="vi-VN"/>
        </w:rPr>
      </w:pPr>
      <w:r>
        <w:rPr>
          <w:rFonts w:hint="default"/>
          <w:sz w:val="22"/>
          <w:szCs w:val="22"/>
          <w:lang w:val="vi-VN"/>
        </w:rPr>
        <w:t xml:space="preserve">   - Tài Liệu Rõ Ràng: Mô hình Waterfall nhấn mạnh tài liệu chi tiết, điều này có thể hữu ích cho việc hiểu hệ thống và bảo trì sau này.</w:t>
      </w:r>
    </w:p>
    <w:p w14:paraId="1AB4A68C">
      <w:pPr>
        <w:jc w:val="both"/>
        <w:rPr>
          <w:rFonts w:hint="default"/>
          <w:sz w:val="22"/>
          <w:szCs w:val="22"/>
          <w:lang w:val="vi-VN"/>
        </w:rPr>
      </w:pPr>
      <w:r>
        <w:rPr>
          <w:rFonts w:hint="default"/>
          <w:sz w:val="22"/>
          <w:szCs w:val="22"/>
          <w:lang w:val="vi-VN"/>
        </w:rPr>
        <w:t xml:space="preserve">   - Dễ Quản Lý: Do cấu trúc cứng nhắc, mô hình này dễ quản lý và duy trì dự án. Mỗi giai đoạn phải được hoàn thành trước khi chuyển sang giai đoạn tiếp theo, cho phép kiểm soát tốt hơn.</w:t>
      </w:r>
    </w:p>
    <w:p w14:paraId="2E2728DF">
      <w:pPr>
        <w:jc w:val="both"/>
        <w:rPr>
          <w:rFonts w:hint="default"/>
          <w:sz w:val="22"/>
          <w:szCs w:val="22"/>
          <w:lang w:val="vi-VN"/>
        </w:rPr>
      </w:pPr>
      <w:r>
        <w:rPr>
          <w:rFonts w:hint="default"/>
          <w:sz w:val="22"/>
          <w:szCs w:val="22"/>
          <w:lang w:val="vi-VN"/>
        </w:rPr>
        <w:t xml:space="preserve">   </w:t>
      </w:r>
      <w:r>
        <w:rPr>
          <w:rFonts w:hint="default"/>
          <w:b/>
          <w:bCs/>
          <w:sz w:val="22"/>
          <w:szCs w:val="22"/>
          <w:lang w:val="vi-VN"/>
        </w:rPr>
        <w:t>Nhược điểm:</w:t>
      </w:r>
    </w:p>
    <w:p w14:paraId="2057226D">
      <w:pPr>
        <w:jc w:val="both"/>
        <w:rPr>
          <w:rFonts w:hint="default"/>
          <w:sz w:val="22"/>
          <w:szCs w:val="22"/>
          <w:lang w:val="vi-VN"/>
        </w:rPr>
      </w:pPr>
      <w:r>
        <w:rPr>
          <w:rFonts w:hint="default"/>
          <w:sz w:val="22"/>
          <w:szCs w:val="22"/>
          <w:lang w:val="vi-VN"/>
        </w:rPr>
        <w:t xml:space="preserve">   - Thiếu Linh Hoạt: Mô hình Waterfall không phù hợp cho các dự án mà yêu cầu có thể thay đổi theo thời gian. Khi một giai đoạn đã hoàn thành, rất khó để quay lại và thực hiện thay đổi.</w:t>
      </w:r>
    </w:p>
    <w:p w14:paraId="437D2B61">
      <w:pPr>
        <w:jc w:val="both"/>
        <w:rPr>
          <w:rFonts w:hint="default"/>
          <w:sz w:val="22"/>
          <w:szCs w:val="22"/>
          <w:lang w:val="vi-VN"/>
        </w:rPr>
      </w:pPr>
      <w:r>
        <w:rPr>
          <w:rFonts w:hint="default"/>
          <w:sz w:val="22"/>
          <w:szCs w:val="22"/>
          <w:lang w:val="vi-VN"/>
        </w:rPr>
        <w:t xml:space="preserve">   - Kiểm Tra Muộn: Kiểm tra chỉ được thực hiện sau khi toàn bộ hệ thống đã được xây dựng, có nghĩa là lỗi và vấn đề có thể được phát hiện muộn trong quá trình, dẫn đến sửa chữa tốn kém.</w:t>
      </w:r>
    </w:p>
    <w:p w14:paraId="13AA6F4E">
      <w:pPr>
        <w:jc w:val="both"/>
        <w:rPr>
          <w:rFonts w:hint="default"/>
          <w:sz w:val="22"/>
          <w:szCs w:val="22"/>
          <w:lang w:val="vi-VN"/>
        </w:rPr>
      </w:pPr>
      <w:r>
        <w:rPr>
          <w:rFonts w:hint="default"/>
          <w:sz w:val="22"/>
          <w:szCs w:val="22"/>
          <w:lang w:val="vi-VN"/>
        </w:rPr>
        <w:t xml:space="preserve">   - Rủi Ro Cao: Nếu bất kỳ vấn đề nào được phát hiện muộn trong chu kỳ phát triển, chúng có thể dẫn đến trì hoãn đáng kể và chi phí bổ sung.</w:t>
      </w:r>
    </w:p>
    <w:p w14:paraId="140FE3D8">
      <w:pPr>
        <w:pBdr>
          <w:bottom w:val="single" w:color="auto" w:sz="4" w:space="0"/>
        </w:pBdr>
        <w:jc w:val="both"/>
        <w:rPr>
          <w:rFonts w:hint="default"/>
          <w:sz w:val="22"/>
          <w:szCs w:val="22"/>
          <w:lang w:val="vi-VN"/>
        </w:rPr>
      </w:pPr>
      <w:r>
        <w:rPr>
          <w:rFonts w:hint="default"/>
          <w:sz w:val="22"/>
          <w:szCs w:val="22"/>
          <w:lang w:val="vi-VN"/>
        </w:rPr>
        <w:t xml:space="preserve">   - Không Phù Hợp với Các Dự Án Phức Tạp và Dài Hạn: Mô hình Waterfall không thích ứng dễ dàng với các thay đổi, làm cho nó kém hiệu quả cho các dự án phức tạp và đang phát triển.</w:t>
      </w:r>
    </w:p>
    <w:p w14:paraId="480FD063">
      <w:pPr>
        <w:jc w:val="both"/>
        <w:rPr>
          <w:rFonts w:hint="default"/>
          <w:b/>
          <w:bCs/>
          <w:sz w:val="22"/>
          <w:szCs w:val="22"/>
          <w:lang w:val="vi-VN"/>
        </w:rPr>
      </w:pPr>
      <w:r>
        <w:rPr>
          <w:rFonts w:hint="default"/>
          <w:b/>
          <w:bCs/>
          <w:sz w:val="22"/>
          <w:szCs w:val="22"/>
          <w:lang w:val="vi-VN"/>
        </w:rPr>
        <w:t>Question 10: Which one is better, RUP or Agile?</w:t>
      </w:r>
    </w:p>
    <w:p w14:paraId="01454F43">
      <w:pPr>
        <w:jc w:val="both"/>
        <w:rPr>
          <w:rFonts w:hint="default"/>
          <w:b w:val="0"/>
          <w:bCs w:val="0"/>
          <w:sz w:val="22"/>
          <w:szCs w:val="22"/>
          <w:lang w:val="vi-VN"/>
        </w:rPr>
      </w:pPr>
      <w:r>
        <w:rPr>
          <w:rFonts w:hint="default"/>
          <w:b w:val="0"/>
          <w:bCs w:val="0"/>
          <w:sz w:val="22"/>
          <w:szCs w:val="22"/>
          <w:u w:val="single"/>
          <w:lang w:val="vi-VN"/>
        </w:rPr>
        <w:t>RUP (Rational Unified Process)</w:t>
      </w:r>
      <w:r>
        <w:rPr>
          <w:rFonts w:hint="default"/>
          <w:b w:val="0"/>
          <w:bCs w:val="0"/>
          <w:sz w:val="22"/>
          <w:szCs w:val="22"/>
          <w:lang w:val="vi-VN"/>
        </w:rPr>
        <w:t xml:space="preserve"> là một phương pháp phát triển phần mềm có cấu trúc, nhấn mạnh vào việc quản lý và tài liệu hóa quy trình phát triển qua các giai đoạn: khởi đầu, lập kế hoạch, phát triển và triển khai. RUP cung cấp các khuôn mẫu và hướng dẫn chi tiết để đảm bảo rằng mọi yếu tố của dự án được xem xét và kiểm soát.</w:t>
      </w:r>
    </w:p>
    <w:p w14:paraId="1B409C8B">
      <w:pPr>
        <w:jc w:val="both"/>
        <w:rPr>
          <w:rFonts w:hint="default"/>
          <w:b w:val="0"/>
          <w:bCs w:val="0"/>
          <w:sz w:val="22"/>
          <w:szCs w:val="22"/>
          <w:lang w:val="vi-VN"/>
        </w:rPr>
      </w:pPr>
      <w:r>
        <w:rPr>
          <w:rFonts w:hint="default"/>
          <w:b w:val="0"/>
          <w:bCs w:val="0"/>
          <w:sz w:val="22"/>
          <w:szCs w:val="22"/>
          <w:u w:val="single"/>
          <w:lang w:val="vi-VN"/>
        </w:rPr>
        <w:t>Agile</w:t>
      </w:r>
      <w:r>
        <w:rPr>
          <w:rFonts w:hint="default"/>
          <w:b w:val="0"/>
          <w:bCs w:val="0"/>
          <w:sz w:val="22"/>
          <w:szCs w:val="22"/>
          <w:lang w:val="vi-VN"/>
        </w:rPr>
        <w:t xml:space="preserve"> là một phương pháp phát triển phần mềm linh hoạt và thích ứng, tập trung vào sự cộng tác giữa các nhóm phát triển và khách hàng. Agile khuyến khích việc lặp đi lặp lại sản phẩm qua các chu kỳ ngắn (sprints), cho phép phản hồi nhanh và điều chỉnh theo nhu cầu thực tế của người dùng.</w:t>
      </w:r>
    </w:p>
    <w:p w14:paraId="7A7B6986">
      <w:pPr>
        <w:jc w:val="both"/>
      </w:pPr>
      <w:r>
        <w:drawing>
          <wp:inline distT="0" distB="0" distL="114300" distR="114300">
            <wp:extent cx="5271135" cy="493649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135" cy="4936490"/>
                    </a:xfrm>
                    <a:prstGeom prst="rect">
                      <a:avLst/>
                    </a:prstGeom>
                    <a:noFill/>
                    <a:ln>
                      <a:noFill/>
                    </a:ln>
                  </pic:spPr>
                </pic:pic>
              </a:graphicData>
            </a:graphic>
          </wp:inline>
        </w:drawing>
      </w:r>
    </w:p>
    <w:p w14:paraId="796A4901">
      <w:pPr>
        <w:pBdr>
          <w:bottom w:val="single" w:color="auto" w:sz="4" w:space="0"/>
        </w:pBdr>
        <w:jc w:val="both"/>
      </w:pPr>
      <w:r>
        <w:drawing>
          <wp:inline distT="0" distB="0" distL="114300" distR="114300">
            <wp:extent cx="5273675" cy="5123180"/>
            <wp:effectExtent l="0" t="0" r="1460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675" cy="5123180"/>
                    </a:xfrm>
                    <a:prstGeom prst="rect">
                      <a:avLst/>
                    </a:prstGeom>
                    <a:noFill/>
                    <a:ln>
                      <a:noFill/>
                    </a:ln>
                  </pic:spPr>
                </pic:pic>
              </a:graphicData>
            </a:graphic>
          </wp:inline>
        </w:drawing>
      </w:r>
    </w:p>
    <w:p w14:paraId="1C3C1423">
      <w:pPr>
        <w:jc w:val="both"/>
        <w:rPr>
          <w:rFonts w:hint="default"/>
          <w:sz w:val="22"/>
          <w:szCs w:val="22"/>
          <w:lang w:val="vi-VN"/>
        </w:rPr>
      </w:pPr>
      <w:r>
        <w:rPr>
          <w:rFonts w:hint="default"/>
          <w:b/>
          <w:bCs/>
          <w:sz w:val="22"/>
          <w:szCs w:val="22"/>
          <w:lang w:val="vi-VN"/>
        </w:rPr>
        <w:t>Câu hỏi 11: Tên của các tính năng hệ thống trong Agile và RUP là gì?</w:t>
      </w:r>
    </w:p>
    <w:p w14:paraId="6D415BEA">
      <w:pPr>
        <w:jc w:val="both"/>
        <w:rPr>
          <w:rFonts w:hint="default"/>
          <w:sz w:val="22"/>
          <w:szCs w:val="22"/>
          <w:lang w:val="vi-VN"/>
        </w:rPr>
      </w:pPr>
      <w:r>
        <w:rPr>
          <w:rFonts w:hint="default"/>
          <w:sz w:val="22"/>
          <w:szCs w:val="22"/>
          <w:u w:val="single"/>
          <w:lang w:val="vi-VN"/>
        </w:rPr>
        <w:t>Trong Agile</w:t>
      </w:r>
      <w:r>
        <w:rPr>
          <w:rFonts w:hint="default"/>
          <w:sz w:val="22"/>
          <w:szCs w:val="22"/>
          <w:lang w:val="vi-VN"/>
        </w:rPr>
        <w:t>, các tính năng hệ thống thường được gọi là user stories (câu chuyện người dùng). Những câu chuyện người dùng này mô tả các chức năng từ góc nhìn của người dùng cuối và giúp ưu tiên cũng như tổ chức công việc trong các vòng lặp phát triển.</w:t>
      </w:r>
    </w:p>
    <w:p w14:paraId="0C43EE6A">
      <w:pPr>
        <w:jc w:val="both"/>
        <w:rPr>
          <w:rFonts w:hint="default"/>
          <w:sz w:val="22"/>
          <w:szCs w:val="22"/>
          <w:lang w:val="vi-VN"/>
        </w:rPr>
      </w:pPr>
      <w:r>
        <w:rPr>
          <w:rFonts w:hint="default"/>
          <w:sz w:val="22"/>
          <w:szCs w:val="22"/>
          <w:u w:val="single"/>
          <w:lang w:val="vi-VN"/>
        </w:rPr>
        <w:t>Trong Rational Unified Process (RUP)</w:t>
      </w:r>
      <w:r>
        <w:rPr>
          <w:rFonts w:hint="default"/>
          <w:sz w:val="22"/>
          <w:szCs w:val="22"/>
          <w:lang w:val="vi-VN"/>
        </w:rPr>
        <w:t>, các tính năng hệ thống thường được gọi là use cases (trường hợp sử dụng). Các trường hợp sử dụng định nghĩa các tương tác giữa người dùng (hoặc các tác nhân) và hệ thống để đạt được các mục tiêu cụ thể, cung cấp mô tả chi tiết về hành vi của hệ thống và các yêu cầu chức năng.</w:t>
      </w:r>
    </w:p>
    <w:p w14:paraId="1D2F5BCA">
      <w:pPr>
        <w:pBdr>
          <w:bottom w:val="single" w:color="auto" w:sz="4" w:space="0"/>
        </w:pBdr>
        <w:jc w:val="both"/>
        <w:rPr>
          <w:rFonts w:hint="default"/>
          <w:sz w:val="22"/>
          <w:szCs w:val="22"/>
          <w:lang w:val="vi-VN"/>
        </w:rPr>
      </w:pPr>
      <w:r>
        <w:rPr>
          <w:rFonts w:hint="default"/>
          <w:sz w:val="22"/>
          <w:szCs w:val="22"/>
          <w:lang w:val="vi-VN"/>
        </w:rPr>
        <w:t>=&gt; Cả hai phương pháp đều tập trung vào việc nắm bắt nhu cầu của người dùng, nhưng sử dụng các thuật ngữ và cấu trúc khác nhau để thực hiện điều đó.</w:t>
      </w:r>
    </w:p>
    <w:p w14:paraId="62A67DFB">
      <w:pPr>
        <w:jc w:val="both"/>
        <w:rPr>
          <w:rFonts w:hint="default"/>
          <w:b/>
          <w:bCs/>
          <w:sz w:val="22"/>
          <w:szCs w:val="22"/>
          <w:lang w:val="vi-VN"/>
        </w:rPr>
      </w:pPr>
      <w:r>
        <w:rPr>
          <w:rFonts w:hint="default"/>
          <w:b/>
          <w:bCs/>
          <w:sz w:val="22"/>
          <w:szCs w:val="22"/>
          <w:lang w:val="vi-VN"/>
        </w:rPr>
        <w:t>Question 12: What is Agile manifesto?</w:t>
      </w:r>
    </w:p>
    <w:p w14:paraId="144CA3F3">
      <w:pPr>
        <w:jc w:val="both"/>
        <w:rPr>
          <w:rFonts w:hint="default"/>
          <w:sz w:val="22"/>
          <w:szCs w:val="22"/>
          <w:lang w:val="vi-VN"/>
        </w:rPr>
      </w:pPr>
      <w:r>
        <w:rPr>
          <w:rFonts w:hint="default"/>
          <w:sz w:val="22"/>
          <w:szCs w:val="22"/>
          <w:lang w:val="vi-VN"/>
        </w:rPr>
        <w:t>Agile Manifesto là tài liệu nền tảng cho phát triển phần mềm Agile, được xây dựng bởi một nhóm các nhà phát triển phần mềm vào năm 2001. Tài liệu này phác thảo các giá trị cốt lõi và nguyên tắc hướng dẫn cách tiếp cận Agile trong phát triển phần mềm. Tuyên ngôn nhấn mạnh tính linh hoạt, sự hợp tác và sự hài lòng của khách hàng, đề xuất kế hoạch thích ứng và cải tiến liên tục trong suốt quá trình phát triển.</w:t>
      </w:r>
    </w:p>
    <w:p w14:paraId="28BDDBB4">
      <w:pPr>
        <w:jc w:val="both"/>
        <w:rPr>
          <w:rFonts w:hint="default"/>
          <w:b/>
          <w:bCs/>
          <w:sz w:val="22"/>
          <w:szCs w:val="22"/>
          <w:lang w:val="vi-VN"/>
        </w:rPr>
      </w:pPr>
      <w:r>
        <w:rPr>
          <w:rFonts w:hint="default"/>
          <w:b/>
          <w:bCs/>
          <w:sz w:val="22"/>
          <w:szCs w:val="22"/>
          <w:lang w:val="vi-VN"/>
        </w:rPr>
        <w:t>Các Giá Trị Cốt Lõi của Agile Manifesto:</w:t>
      </w:r>
    </w:p>
    <w:p w14:paraId="7A0B9BF8">
      <w:pPr>
        <w:jc w:val="both"/>
        <w:rPr>
          <w:rFonts w:hint="default"/>
          <w:sz w:val="22"/>
          <w:szCs w:val="22"/>
          <w:u w:val="single"/>
          <w:lang w:val="vi-VN"/>
        </w:rPr>
      </w:pPr>
      <w:r>
        <w:rPr>
          <w:rFonts w:hint="default"/>
          <w:sz w:val="22"/>
          <w:szCs w:val="22"/>
          <w:u w:val="single"/>
          <w:lang w:val="vi-VN"/>
        </w:rPr>
        <w:t>Cá nhân và Tương tác hơn Quy trình và Công cụ:</w:t>
      </w:r>
    </w:p>
    <w:p w14:paraId="34A54D5F">
      <w:pPr>
        <w:jc w:val="both"/>
        <w:rPr>
          <w:rFonts w:hint="default"/>
          <w:sz w:val="22"/>
          <w:szCs w:val="22"/>
          <w:lang w:val="vi-VN"/>
        </w:rPr>
      </w:pPr>
      <w:r>
        <w:rPr>
          <w:rFonts w:hint="default"/>
          <w:sz w:val="22"/>
          <w:szCs w:val="22"/>
          <w:lang w:val="vi-VN"/>
        </w:rPr>
        <w:t>Agile ưu tiên con người tham gia vào dự án và sự tương tác của họ, thay vì các quy trình hay công cụ cứng nhắc. Tập trung vào giao tiếp và hợp tác giữa các thành viên trong nhóm.</w:t>
      </w:r>
    </w:p>
    <w:p w14:paraId="31A82611">
      <w:pPr>
        <w:jc w:val="both"/>
        <w:rPr>
          <w:rFonts w:hint="default"/>
          <w:sz w:val="22"/>
          <w:szCs w:val="22"/>
          <w:u w:val="single"/>
          <w:lang w:val="vi-VN"/>
        </w:rPr>
      </w:pPr>
      <w:r>
        <w:rPr>
          <w:rFonts w:hint="default"/>
          <w:sz w:val="22"/>
          <w:szCs w:val="22"/>
          <w:u w:val="single"/>
          <w:lang w:val="vi-VN"/>
        </w:rPr>
        <w:t>Phần mềm hoạt động hơn Tài liệu chi tiết:</w:t>
      </w:r>
    </w:p>
    <w:p w14:paraId="20FBF37C">
      <w:pPr>
        <w:jc w:val="both"/>
        <w:rPr>
          <w:rFonts w:hint="default"/>
          <w:sz w:val="22"/>
          <w:szCs w:val="22"/>
          <w:lang w:val="vi-VN"/>
        </w:rPr>
      </w:pPr>
      <w:r>
        <w:rPr>
          <w:rFonts w:hint="default"/>
          <w:sz w:val="22"/>
          <w:szCs w:val="22"/>
          <w:lang w:val="vi-VN"/>
        </w:rPr>
        <w:t>Mục tiêu là cung cấp phần mềm chức năng mang lại giá trị cho khách hàng. Mặc dù tài liệu là quan trọng, nhưng không nên được đặt lên trên sản phẩm thực tế.</w:t>
      </w:r>
    </w:p>
    <w:p w14:paraId="3ED262A8">
      <w:pPr>
        <w:jc w:val="both"/>
        <w:rPr>
          <w:rFonts w:hint="default"/>
          <w:sz w:val="22"/>
          <w:szCs w:val="22"/>
          <w:u w:val="single"/>
          <w:lang w:val="vi-VN"/>
        </w:rPr>
      </w:pPr>
      <w:r>
        <w:rPr>
          <w:rFonts w:hint="default"/>
          <w:sz w:val="22"/>
          <w:szCs w:val="22"/>
          <w:u w:val="single"/>
          <w:lang w:val="vi-VN"/>
        </w:rPr>
        <w:t>Hợp tác với khách hàng hơn Đàm phán hợp đồng:</w:t>
      </w:r>
    </w:p>
    <w:p w14:paraId="22E9B69E">
      <w:pPr>
        <w:jc w:val="both"/>
        <w:rPr>
          <w:rFonts w:hint="default"/>
          <w:sz w:val="22"/>
          <w:szCs w:val="22"/>
          <w:lang w:val="vi-VN"/>
        </w:rPr>
      </w:pPr>
      <w:r>
        <w:rPr>
          <w:rFonts w:hint="default"/>
          <w:sz w:val="22"/>
          <w:szCs w:val="22"/>
          <w:lang w:val="vi-VN"/>
        </w:rPr>
        <w:t>Agile khuyến khích sự hợp tác chặt chẽ với khách hàng trong suốt quá trình phát triển. Điều này giúp đảm bảo sản phẩm cuối cùng đáp ứng nhu cầu của họ, ngay cả khi những nhu cầu đó thay đổi trong quá trình thực hiện.</w:t>
      </w:r>
    </w:p>
    <w:p w14:paraId="1AF4907D">
      <w:pPr>
        <w:jc w:val="both"/>
        <w:rPr>
          <w:rFonts w:hint="default"/>
          <w:sz w:val="22"/>
          <w:szCs w:val="22"/>
          <w:u w:val="single"/>
          <w:lang w:val="vi-VN"/>
        </w:rPr>
      </w:pPr>
      <w:r>
        <w:rPr>
          <w:rFonts w:hint="default"/>
          <w:sz w:val="22"/>
          <w:szCs w:val="22"/>
          <w:u w:val="single"/>
          <w:lang w:val="vi-VN"/>
        </w:rPr>
        <w:t>Phản ứng với thay đổi hơn Thực hiện kế hoạch:</w:t>
      </w:r>
    </w:p>
    <w:p w14:paraId="72295150">
      <w:pPr>
        <w:jc w:val="both"/>
        <w:rPr>
          <w:rFonts w:hint="default"/>
          <w:sz w:val="22"/>
          <w:szCs w:val="22"/>
          <w:lang w:val="vi-VN"/>
        </w:rPr>
      </w:pPr>
      <w:r>
        <w:rPr>
          <w:rFonts w:hint="default"/>
          <w:sz w:val="22"/>
          <w:szCs w:val="22"/>
          <w:lang w:val="vi-VN"/>
        </w:rPr>
        <w:t>Agile được thiết kế để linh hoạt và phản ứng trước sự thay đổi. Thay vì tuân theo một kế hoạch cố định, các nhóm được khuyến khích thích ứng với thông tin mới và yêu cầu đang phát triển.</w:t>
      </w:r>
    </w:p>
    <w:p w14:paraId="55802942">
      <w:pPr>
        <w:jc w:val="both"/>
        <w:rPr>
          <w:rFonts w:hint="default"/>
          <w:b/>
          <w:bCs/>
          <w:sz w:val="22"/>
          <w:szCs w:val="22"/>
          <w:lang w:val="vi-VN"/>
        </w:rPr>
      </w:pPr>
      <w:r>
        <w:rPr>
          <w:rFonts w:hint="default"/>
          <w:b/>
          <w:bCs/>
          <w:sz w:val="22"/>
          <w:szCs w:val="22"/>
          <w:lang w:val="vi-VN"/>
        </w:rPr>
        <w:t>Nguyên Tắc của Agile Manifesto:</w:t>
      </w:r>
    </w:p>
    <w:p w14:paraId="1C9296F0">
      <w:pPr>
        <w:jc w:val="both"/>
        <w:rPr>
          <w:rFonts w:hint="default"/>
          <w:sz w:val="22"/>
          <w:szCs w:val="22"/>
          <w:lang w:val="vi-VN"/>
        </w:rPr>
      </w:pPr>
      <w:r>
        <w:rPr>
          <w:rFonts w:hint="default"/>
          <w:sz w:val="22"/>
          <w:szCs w:val="22"/>
          <w:lang w:val="vi-VN"/>
        </w:rPr>
        <w:t>Ngoài các giá trị cốt lõi, Agile Manifesto còn bao gồm 12 nguyên tắc định nghĩa rõ hơn về cách tiếp cận Agile:</w:t>
      </w:r>
    </w:p>
    <w:p w14:paraId="2D02CA1C">
      <w:pPr>
        <w:numPr>
          <w:ilvl w:val="0"/>
          <w:numId w:val="12"/>
        </w:numPr>
        <w:ind w:left="420" w:leftChars="0" w:hanging="420" w:firstLineChars="0"/>
        <w:jc w:val="both"/>
        <w:rPr>
          <w:rFonts w:hint="default"/>
          <w:sz w:val="22"/>
          <w:szCs w:val="22"/>
          <w:lang w:val="vi-VN"/>
        </w:rPr>
      </w:pPr>
      <w:r>
        <w:rPr>
          <w:rFonts w:hint="default"/>
          <w:sz w:val="22"/>
          <w:szCs w:val="22"/>
          <w:lang w:val="vi-VN"/>
        </w:rPr>
        <w:t>Sự hài lòng của khách hàng thông qua việc giao hàng liên tục và sớm phần mềm có giá trị.</w:t>
      </w:r>
    </w:p>
    <w:p w14:paraId="2CCF6875">
      <w:pPr>
        <w:numPr>
          <w:ilvl w:val="0"/>
          <w:numId w:val="12"/>
        </w:numPr>
        <w:ind w:left="420" w:leftChars="0" w:hanging="420" w:firstLineChars="0"/>
        <w:jc w:val="both"/>
        <w:rPr>
          <w:rFonts w:hint="default"/>
          <w:sz w:val="22"/>
          <w:szCs w:val="22"/>
          <w:lang w:val="vi-VN"/>
        </w:rPr>
      </w:pPr>
      <w:r>
        <w:rPr>
          <w:rFonts w:hint="default"/>
          <w:sz w:val="22"/>
          <w:szCs w:val="22"/>
          <w:lang w:val="vi-VN"/>
        </w:rPr>
        <w:t>Chào đón các yêu cầu thay đổi, ngay cả khi phát triển đã muộn.</w:t>
      </w:r>
    </w:p>
    <w:p w14:paraId="1511C7C8">
      <w:pPr>
        <w:numPr>
          <w:ilvl w:val="0"/>
          <w:numId w:val="12"/>
        </w:numPr>
        <w:ind w:left="420" w:leftChars="0" w:hanging="420" w:firstLineChars="0"/>
        <w:jc w:val="both"/>
        <w:rPr>
          <w:rFonts w:hint="default"/>
          <w:sz w:val="22"/>
          <w:szCs w:val="22"/>
          <w:lang w:val="vi-VN"/>
        </w:rPr>
      </w:pPr>
      <w:r>
        <w:rPr>
          <w:rFonts w:hint="default"/>
          <w:sz w:val="22"/>
          <w:szCs w:val="22"/>
          <w:lang w:val="vi-VN"/>
        </w:rPr>
        <w:t>Giao phần mềm hoạt động thường xuyên, ưu tiên cho thời gian ngắn hơn.</w:t>
      </w:r>
    </w:p>
    <w:p w14:paraId="05ADFC73">
      <w:pPr>
        <w:numPr>
          <w:ilvl w:val="0"/>
          <w:numId w:val="12"/>
        </w:numPr>
        <w:ind w:left="420" w:leftChars="0" w:hanging="420" w:firstLineChars="0"/>
        <w:jc w:val="both"/>
        <w:rPr>
          <w:rFonts w:hint="default"/>
          <w:sz w:val="22"/>
          <w:szCs w:val="22"/>
          <w:lang w:val="vi-VN"/>
        </w:rPr>
      </w:pPr>
      <w:r>
        <w:rPr>
          <w:rFonts w:hint="default"/>
          <w:sz w:val="22"/>
          <w:szCs w:val="22"/>
          <w:lang w:val="vi-VN"/>
        </w:rPr>
        <w:t>Hợp tác chặt chẽ, hàng ngày giữa người kinh doanh và các nhà phát triển.</w:t>
      </w:r>
    </w:p>
    <w:p w14:paraId="6A24B99D">
      <w:pPr>
        <w:numPr>
          <w:ilvl w:val="0"/>
          <w:numId w:val="12"/>
        </w:numPr>
        <w:ind w:left="420" w:leftChars="0" w:hanging="420" w:firstLineChars="0"/>
        <w:jc w:val="both"/>
        <w:rPr>
          <w:rFonts w:hint="default"/>
          <w:sz w:val="22"/>
          <w:szCs w:val="22"/>
          <w:lang w:val="vi-VN"/>
        </w:rPr>
      </w:pPr>
      <w:r>
        <w:rPr>
          <w:rFonts w:hint="default"/>
          <w:sz w:val="22"/>
          <w:szCs w:val="22"/>
          <w:lang w:val="vi-VN"/>
        </w:rPr>
        <w:t>Xây dựng dự án xung quanh những cá nhân có động lực, cung cấp cho họ môi trường và hỗ trợ cần thiết.</w:t>
      </w:r>
    </w:p>
    <w:p w14:paraId="26CD43FF">
      <w:pPr>
        <w:numPr>
          <w:ilvl w:val="0"/>
          <w:numId w:val="12"/>
        </w:numPr>
        <w:ind w:left="420" w:leftChars="0" w:hanging="420" w:firstLineChars="0"/>
        <w:jc w:val="both"/>
        <w:rPr>
          <w:rFonts w:hint="default"/>
          <w:sz w:val="22"/>
          <w:szCs w:val="22"/>
          <w:lang w:val="vi-VN"/>
        </w:rPr>
      </w:pPr>
      <w:r>
        <w:rPr>
          <w:rFonts w:hint="default"/>
          <w:sz w:val="22"/>
          <w:szCs w:val="22"/>
          <w:lang w:val="vi-VN"/>
        </w:rPr>
        <w:t>Cuộc trò chuyện trực tiếp là hình thức giao tiếp tốt nhất.</w:t>
      </w:r>
    </w:p>
    <w:p w14:paraId="55367F17">
      <w:pPr>
        <w:numPr>
          <w:ilvl w:val="0"/>
          <w:numId w:val="12"/>
        </w:numPr>
        <w:ind w:left="420" w:leftChars="0" w:hanging="420" w:firstLineChars="0"/>
        <w:jc w:val="both"/>
        <w:rPr>
          <w:rFonts w:hint="default"/>
          <w:sz w:val="22"/>
          <w:szCs w:val="22"/>
          <w:lang w:val="vi-VN"/>
        </w:rPr>
      </w:pPr>
      <w:r>
        <w:rPr>
          <w:rFonts w:hint="default"/>
          <w:sz w:val="22"/>
          <w:szCs w:val="22"/>
          <w:lang w:val="vi-VN"/>
        </w:rPr>
        <w:t>Phần mềm hoạt động là thước đo chính của tiến độ.</w:t>
      </w:r>
    </w:p>
    <w:p w14:paraId="62302115">
      <w:pPr>
        <w:numPr>
          <w:ilvl w:val="0"/>
          <w:numId w:val="12"/>
        </w:numPr>
        <w:ind w:left="420" w:leftChars="0" w:hanging="420" w:firstLineChars="0"/>
        <w:jc w:val="both"/>
        <w:rPr>
          <w:rFonts w:hint="default"/>
          <w:sz w:val="22"/>
          <w:szCs w:val="22"/>
          <w:lang w:val="vi-VN"/>
        </w:rPr>
      </w:pPr>
      <w:r>
        <w:rPr>
          <w:rFonts w:hint="default"/>
          <w:sz w:val="22"/>
          <w:szCs w:val="22"/>
          <w:lang w:val="vi-VN"/>
        </w:rPr>
        <w:t>Phát triển bền vững, có khả năng duy trì nhịp độ ổn định vô thời hạn.</w:t>
      </w:r>
    </w:p>
    <w:p w14:paraId="14F2FA06">
      <w:pPr>
        <w:numPr>
          <w:ilvl w:val="0"/>
          <w:numId w:val="12"/>
        </w:numPr>
        <w:ind w:left="420" w:leftChars="0" w:hanging="420" w:firstLineChars="0"/>
        <w:jc w:val="both"/>
        <w:rPr>
          <w:rFonts w:hint="default"/>
          <w:sz w:val="22"/>
          <w:szCs w:val="22"/>
          <w:lang w:val="vi-VN"/>
        </w:rPr>
      </w:pPr>
      <w:r>
        <w:rPr>
          <w:rFonts w:hint="default"/>
          <w:sz w:val="22"/>
          <w:szCs w:val="22"/>
          <w:lang w:val="vi-VN"/>
        </w:rPr>
        <w:t>Chú ý liên tục đến sự xuất sắc về kỹ thuật và thiết kế tốt nâng cao tính linh hoạt.</w:t>
      </w:r>
    </w:p>
    <w:p w14:paraId="488CCA38">
      <w:pPr>
        <w:numPr>
          <w:ilvl w:val="0"/>
          <w:numId w:val="12"/>
        </w:numPr>
        <w:ind w:left="420" w:leftChars="0" w:hanging="420" w:firstLineChars="0"/>
        <w:jc w:val="both"/>
        <w:rPr>
          <w:rFonts w:hint="default"/>
          <w:sz w:val="22"/>
          <w:szCs w:val="22"/>
          <w:lang w:val="vi-VN"/>
        </w:rPr>
      </w:pPr>
      <w:r>
        <w:rPr>
          <w:rFonts w:hint="default"/>
          <w:sz w:val="22"/>
          <w:szCs w:val="22"/>
          <w:lang w:val="vi-VN"/>
        </w:rPr>
        <w:t>Đơn giản—nghệ thuật tối đa hóa số công việc không thực hiện—là thiết yếu.</w:t>
      </w:r>
    </w:p>
    <w:p w14:paraId="5B2DABB1">
      <w:pPr>
        <w:numPr>
          <w:ilvl w:val="0"/>
          <w:numId w:val="12"/>
        </w:numPr>
        <w:ind w:left="420" w:leftChars="0" w:hanging="420" w:firstLineChars="0"/>
        <w:jc w:val="both"/>
        <w:rPr>
          <w:rFonts w:hint="default"/>
          <w:sz w:val="22"/>
          <w:szCs w:val="22"/>
          <w:lang w:val="vi-VN"/>
        </w:rPr>
      </w:pPr>
      <w:r>
        <w:rPr>
          <w:rFonts w:hint="default"/>
          <w:sz w:val="22"/>
          <w:szCs w:val="22"/>
          <w:lang w:val="vi-VN"/>
        </w:rPr>
        <w:t>Kiến trúc, yêu cầu và thiết kế tốt nhất xuất hiện từ các đội tự tổ chức.</w:t>
      </w:r>
    </w:p>
    <w:p w14:paraId="26DB0E91">
      <w:pPr>
        <w:numPr>
          <w:ilvl w:val="0"/>
          <w:numId w:val="12"/>
        </w:numPr>
        <w:ind w:left="420" w:leftChars="0" w:hanging="420" w:firstLineChars="0"/>
        <w:jc w:val="both"/>
        <w:rPr>
          <w:rFonts w:hint="default"/>
          <w:sz w:val="22"/>
          <w:szCs w:val="22"/>
          <w:lang w:val="vi-VN"/>
        </w:rPr>
      </w:pPr>
      <w:r>
        <w:rPr>
          <w:rFonts w:hint="default"/>
          <w:sz w:val="22"/>
          <w:szCs w:val="22"/>
          <w:lang w:val="vi-VN"/>
        </w:rPr>
        <w:t>Thường xuyên phản ánh về cách trở nên hiệu quả hơn, sau đó điều chỉnh và điều chỉnh cho phù hợp.</w:t>
      </w:r>
    </w:p>
    <w:p w14:paraId="199B7248">
      <w:pPr>
        <w:jc w:val="both"/>
        <w:rPr>
          <w:rFonts w:hint="default"/>
          <w:sz w:val="22"/>
          <w:szCs w:val="22"/>
          <w:lang w:val="vi-VN"/>
        </w:rPr>
      </w:pPr>
      <w:r>
        <w:rPr>
          <w:rFonts w:hint="default"/>
          <w:sz w:val="22"/>
          <w:szCs w:val="22"/>
          <w:lang w:val="vi-VN"/>
        </w:rPr>
        <w:t xml:space="preserve">=&gt; </w:t>
      </w:r>
      <w:bookmarkStart w:id="0" w:name="_GoBack"/>
      <w:bookmarkEnd w:id="0"/>
      <w:r>
        <w:rPr>
          <w:rFonts w:hint="default"/>
          <w:sz w:val="22"/>
          <w:szCs w:val="22"/>
          <w:lang w:val="vi-VN"/>
        </w:rPr>
        <w:t>Các giá trị và nguyên tắc này tạo thành cơ sở cho nhiều phương pháp Agile khác nhau, như Scrum, Kanban và XP (Extreme Programming), và hướng dẫn các nhóm trong việc cung cấp phần mềm chất lượng cao đáp ứng nhu cầu của khách hàng trong môi trường thay đổi liên tục.</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AB8C1"/>
    <w:multiLevelType w:val="singleLevel"/>
    <w:tmpl w:val="911AB8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791ACB7"/>
    <w:multiLevelType w:val="singleLevel"/>
    <w:tmpl w:val="B791ACB7"/>
    <w:lvl w:ilvl="0" w:tentative="0">
      <w:start w:val="3"/>
      <w:numFmt w:val="decimal"/>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466C7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26466C79"/>
    <w:rsid w:val="2D52008C"/>
    <w:rsid w:val="2EC519AD"/>
    <w:rsid w:val="48C006A6"/>
    <w:rsid w:val="61BF3CE8"/>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qFormat/>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TotalTime>
  <ScaleCrop>false</ScaleCrop>
  <LinksUpToDate>false</LinksUpToDate>
  <CharactersWithSpaces>0</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2024-08-20T03:25:00Z</dcterms:created>
  <dc:creator>Giang Trần Thị</dc:creator>
  <cp:lastModifiedBy>Giang Trần Thị</cp:lastModifiedBy>
  <dcterms:modified xsi:type="dcterms:W3CDTF">2024-08-20T04:09:49Z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6D538C2B9D5E46D7B43CB8570A2B0BE0_11</vt:lpwstr>
  </property>
</Properties>
</file>