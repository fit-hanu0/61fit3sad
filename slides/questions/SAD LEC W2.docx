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D2BFA">
      <w:pPr>
        <w:ind w:left="-780" w:leftChars="-300" w:right="-533" w:rightChars="-205" w:firstLine="0" w:firstLineChars="0"/>
        <w:jc w:val="center"/>
        <w:rPr>
          <w:rFonts w:hint="default"/>
          <w:b/>
          <w:bCs/>
          <w:sz w:val="20"/>
          <w:szCs w:val="20"/>
          <w:lang w:val="vi-VN"/>
        </w:rPr>
      </w:pPr>
      <w:r>
        <w:rPr>
          <w:rFonts w:hint="default"/>
          <w:b/>
          <w:bCs/>
          <w:sz w:val="20"/>
          <w:szCs w:val="20"/>
          <w:lang w:val="vi-VN"/>
        </w:rPr>
        <w:t>SAD LEC W3</w:t>
      </w:r>
    </w:p>
    <w:p w14:paraId="4FB438A0">
      <w:pPr>
        <w:ind w:left="-780" w:leftChars="-300" w:right="-533" w:rightChars="-205" w:firstLine="0" w:firstLineChars="0"/>
        <w:jc w:val="both"/>
        <w:rPr>
          <w:rFonts w:hint="default"/>
          <w:b/>
          <w:bCs/>
          <w:sz w:val="20"/>
          <w:szCs w:val="20"/>
          <w:lang w:val="vi-VN"/>
        </w:rPr>
      </w:pPr>
      <w:r>
        <w:rPr>
          <w:rFonts w:hint="default"/>
          <w:b/>
          <w:bCs/>
          <w:sz w:val="20"/>
          <w:szCs w:val="20"/>
          <w:lang w:val="vi-VN"/>
        </w:rPr>
        <w:t>Last question - LEC 2:</w:t>
      </w:r>
    </w:p>
    <w:p w14:paraId="32B12527">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Phương pháp "dẫn dắt bởi use-case" (use-case driven) là một cách tiếp cận trong phát triển phần mềm, trong đó các hoạt động thiết kế, phát triển và kiểm thử được định hướng chủ yếu bởi các tình huống sử dụng thực tế của người dùng (use case). Để hiểu rõ hơn, chúng ta sẽ đi sâu vào một ví dụ cụ thể và phân tích logic của phương pháp này.</w:t>
      </w:r>
    </w:p>
    <w:p w14:paraId="1184A33D">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Ví dụ Cụ Thể:</w:t>
      </w:r>
    </w:p>
    <w:p w14:paraId="2559732D">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Bối cảnh: Giả sử chúng ta đang phát triển một ứng dụng ngân hàng di động cho phép người dùng chuyển tiền, kiểm tra số dư tài khoản, và xem lịch sử giao dịch.</w:t>
      </w:r>
    </w:p>
    <w:p w14:paraId="1F4B1BC5">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Use Case: Một use case điển hình cho ứng dụng này có thể là: "Người dùng muốn chuyển tiền cho một tài khoản khác."</w:t>
      </w:r>
    </w:p>
    <w:p w14:paraId="007F2FE2">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Mô tả Use Case:</w:t>
      </w:r>
    </w:p>
    <w:p w14:paraId="34B1F1C4">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1. Tên use case: Chuyển tiền.</w:t>
      </w:r>
    </w:p>
    <w:p w14:paraId="59C42049">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2. Mục tiêu: Người dùng muốn chuyển tiền từ tài khoản của mình sang tài khoản khác.</w:t>
      </w:r>
    </w:p>
    <w:p w14:paraId="211024AE">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3. Các bước thực hiện:</w:t>
      </w:r>
    </w:p>
    <w:p w14:paraId="5B1C0060">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Người dùng đăng nhập vào ứng dụng ngân hàng di động.</w:t>
      </w:r>
    </w:p>
    <w:p w14:paraId="4AD605FB">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Người dùng chọn tính năng "Chuyển tiền".</w:t>
      </w:r>
    </w:p>
    <w:p w14:paraId="5F4E5ECD">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Người dùng nhập thông tin tài khoản nhận tiền, số tiền cần chuyển, và ghi chú (nếu có).</w:t>
      </w:r>
    </w:p>
    <w:p w14:paraId="6B1E1C65">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Người dùng xác nhận giao dịch.</w:t>
      </w:r>
    </w:p>
    <w:p w14:paraId="23D6CA97">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Hệ thống kiểm tra số dư tài khoản, xác thực thông tin và xử lý giao dịch.</w:t>
      </w:r>
    </w:p>
    <w:p w14:paraId="3E54D1DD">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Hệ thống hiển thị thông báo thành công và cập nhật lịch sử giao dịch của người dùng.</w:t>
      </w:r>
    </w:p>
    <w:p w14:paraId="03482EC0">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4. Kết quả mong muốn: Tiền được chuyển thành công, và người dùng nhận được thông báo xác nhận giao dịch.</w:t>
      </w:r>
    </w:p>
    <w:p w14:paraId="77143CE8">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Phân Tích Logic Của Phương Pháp Dẫn Dắt Bởi Use-Case:</w:t>
      </w:r>
    </w:p>
    <w:p w14:paraId="1DE67E44">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1. Tập trung vào nhu cầu của người dùng:</w:t>
      </w:r>
    </w:p>
    <w:p w14:paraId="010CDB84">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Logic: Phương pháp này bắt đầu bằng cách xác định các mục tiêu mà người dùng muốn đạt được thông qua ứng dụng. Ví dụ, nhu cầu của người dùng là chuyển tiền cho tài khoản khác. Từ đây, nhóm phát triển hiểu rõ được tính năng cần thiết phải xây dựng để đáp ứng nhu cầu này.</w:t>
      </w:r>
    </w:p>
    <w:p w14:paraId="7E92831B">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2. Xác định yêu cầu chức năng:</w:t>
      </w:r>
    </w:p>
    <w:p w14:paraId="7439749A">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Logic: Mỗi use case cụ thể giúp xác định rõ ràng các yêu cầu chức năng mà hệ thống cần có. Trong ví dụ trên, các yêu cầu bao gồm: chức năng đăng nhập, chuyển tiền, xác thực số dư, và cập nhật lịch sử giao dịch. Điều này giúp xác định chính xác những gì cần được phát triển mà không bị bỏ sót chức năng quan trọng nào.</w:t>
      </w:r>
    </w:p>
    <w:p w14:paraId="310D2A99">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3. Hướng dẫn thiết kế và phát triển:</w:t>
      </w:r>
    </w:p>
    <w:p w14:paraId="364F8D31">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Logic: Các bước được mô tả trong use case sẽ hướng dẫn thiết kế giao diện người dùng (UI) và các quy trình xử lý phía backend. Ví dụ, giao diện cần có các trường nhập liệu cho thông tin tài khoản và số tiền, nút xác nhận giao dịch, và phần hiển thị thông báo kết quả. Backend cần xử lý xác thực, kiểm tra số dư và thực hiện giao dịch.</w:t>
      </w:r>
    </w:p>
    <w:p w14:paraId="3E1268C1">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4. Hỗ trợ phát triển lặp đi lặp lại:</w:t>
      </w:r>
    </w:p>
    <w:p w14:paraId="0ECB12E7">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Logic: Use cases cho phép phát triển và triển khai ứng dụng một cách từng phần (incrementally). Chúng ta có thể bắt đầu bằng cách phát triển chức năng đăng nhập và sau đó là chuyển tiền, mỗi phần đều được thử nghiệm độc lập trước khi tích hợp vào hệ thống tổng thể. Điều này giúp giảm thiểu rủi ro và tăng cường chất lượng.</w:t>
      </w:r>
    </w:p>
    <w:p w14:paraId="1F8B52C5">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5. Định hướng kiểm thử và xác nhận:</w:t>
      </w:r>
    </w:p>
    <w:p w14:paraId="10C351B6">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Logic: Các use case cũng hướng dẫn cách thức kiểm thử ứng dụng. Ví dụ, chúng ta có thể tạo các kịch bản kiểm thử (test cases) như: "Kiểm thử chức năng chuyển tiền với số dư không đủ" hoặc "Kiểm thử chuyển tiền thành công". Điều này giúp đảm bảo mọi chức năng đều hoạt động đúng như kỳ vọng.</w:t>
      </w:r>
    </w:p>
    <w:p w14:paraId="2629038C">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6. Cải thiện giao tiếp và tài liệu:</w:t>
      </w:r>
    </w:p>
    <w:p w14:paraId="3D37EFCC">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Logic: Use cases cung cấp một cách đơn giản và dễ hiểu để mô tả chức năng hệ thống cho tất cả các bên liên quan (nhà phát triển, khách hàng, quản lý dự án, v.v.). Điều này giúp tất cả mọi người có cùng một hiểu biết về các yêu cầu và chức năng của hệ thống, từ đó giảm thiểu hiểu lầm và sai sót trong quá trình phát triển.</w:t>
      </w:r>
    </w:p>
    <w:p w14:paraId="379F6340">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Kết Luận:</w:t>
      </w:r>
    </w:p>
    <w:p w14:paraId="20CA6E1F">
      <w:pPr>
        <w:ind w:left="-780" w:leftChars="-300" w:right="-533" w:rightChars="-205" w:firstLine="0" w:firstLineChars="0"/>
        <w:jc w:val="both"/>
        <w:rPr>
          <w:rFonts w:hint="default"/>
          <w:b/>
          <w:bCs/>
          <w:sz w:val="20"/>
          <w:szCs w:val="20"/>
          <w:lang w:val="vi-VN"/>
        </w:rPr>
      </w:pPr>
      <w:r>
        <w:rPr>
          <w:rFonts w:hint="default"/>
          <w:b w:val="0"/>
          <w:bCs w:val="0"/>
          <w:sz w:val="20"/>
          <w:szCs w:val="20"/>
          <w:lang w:val="vi-VN"/>
        </w:rPr>
        <w:t>Phương pháp "dẫn dắt bởi use-case" không chỉ đảm bảo rằng các yêu cầu của người dùng được thấu hiểu và đáp ứng đầy đủ mà còn giúp định hướng quá trình phát triển và kiểm thử một cách rõ ràng và logic. Điều này giúp giảm thiểu rủi ro, tối ưu hóa nguồn lực, và đảm bảo chất lượng cao cho sản phẩm cuối cùng.</w:t>
      </w:r>
      <w:bookmarkStart w:id="0" w:name="_GoBack"/>
      <w:bookmarkEnd w:id="0"/>
    </w:p>
    <w:p w14:paraId="5195C164">
      <w:pPr>
        <w:pBdr>
          <w:bottom w:val="single" w:color="auto" w:sz="4" w:space="0"/>
        </w:pBdr>
        <w:ind w:left="-780" w:leftChars="-300" w:right="-533" w:rightChars="-205" w:firstLine="0" w:firstLineChars="0"/>
        <w:jc w:val="both"/>
        <w:rPr>
          <w:rFonts w:hint="default"/>
          <w:b/>
          <w:bCs/>
          <w:sz w:val="20"/>
          <w:szCs w:val="20"/>
          <w:lang w:val="vi-VN"/>
        </w:rPr>
      </w:pPr>
    </w:p>
    <w:p w14:paraId="3D2747F4">
      <w:pPr>
        <w:ind w:left="-780" w:leftChars="-300" w:right="-533" w:rightChars="-205" w:firstLine="0" w:firstLineChars="0"/>
        <w:jc w:val="both"/>
        <w:rPr>
          <w:rFonts w:hint="default"/>
          <w:b/>
          <w:bCs/>
          <w:sz w:val="20"/>
          <w:szCs w:val="20"/>
          <w:lang w:val="vi-VN"/>
        </w:rPr>
      </w:pPr>
    </w:p>
    <w:p w14:paraId="3B9A18F0">
      <w:pPr>
        <w:ind w:left="-780" w:leftChars="-300" w:right="-533" w:rightChars="-205" w:firstLine="0" w:firstLineChars="0"/>
        <w:jc w:val="both"/>
        <w:rPr>
          <w:rFonts w:hint="default"/>
          <w:b/>
          <w:bCs/>
          <w:sz w:val="20"/>
          <w:szCs w:val="20"/>
          <w:lang w:val="vi-VN"/>
        </w:rPr>
      </w:pPr>
      <w:r>
        <w:rPr>
          <w:rFonts w:hint="default"/>
          <w:b/>
          <w:bCs/>
          <w:sz w:val="20"/>
          <w:szCs w:val="20"/>
          <w:lang w:val="vi-VN"/>
        </w:rPr>
        <w:t>Question 1: Can SDLC be used in some business fields?</w:t>
      </w:r>
    </w:p>
    <w:p w14:paraId="4AD9983C">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Dưới đây là cách SDLC (Vòng đời phát triển phần mềm) góp phần vào các lĩnh vực khác nhau, không cần phân tích quá chi tiết:</w:t>
      </w:r>
    </w:p>
    <w:p w14:paraId="4E7F072B">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w:t>
      </w:r>
      <w:r>
        <w:rPr>
          <w:rFonts w:hint="default"/>
          <w:b w:val="0"/>
          <w:bCs w:val="0"/>
          <w:sz w:val="20"/>
          <w:szCs w:val="20"/>
          <w:u w:val="single"/>
          <w:lang w:val="vi-VN"/>
        </w:rPr>
        <w:t>1. Y tế</w:t>
      </w:r>
    </w:p>
    <w:p w14:paraId="7C4C2BF0">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SDLC giúp cải thiện các hệ thống quản lý hồ sơ bệnh nhân, đảm bảo chúng đáp ứng yêu cầu bảo mật và hiệu suất cao. SDLC đảm bảo rằng hệ thống được phát triển, kiểm tra và triển khai một cách chính xác, giúp nâng cao hiệu quả chăm sóc bệnh nhân và giảm thiểu lỗi.</w:t>
      </w:r>
    </w:p>
    <w:p w14:paraId="1EDB74C1">
      <w:pPr>
        <w:ind w:left="-780" w:leftChars="-300" w:right="-533" w:rightChars="-205" w:firstLine="0" w:firstLineChars="0"/>
        <w:jc w:val="both"/>
        <w:rPr>
          <w:rFonts w:hint="default"/>
          <w:b w:val="0"/>
          <w:bCs w:val="0"/>
          <w:sz w:val="20"/>
          <w:szCs w:val="20"/>
          <w:u w:val="single"/>
          <w:lang w:val="vi-VN"/>
        </w:rPr>
      </w:pPr>
      <w:r>
        <w:rPr>
          <w:rFonts w:hint="default"/>
          <w:b w:val="0"/>
          <w:bCs w:val="0"/>
          <w:sz w:val="20"/>
          <w:szCs w:val="20"/>
          <w:u w:val="single"/>
          <w:lang w:val="vi-VN"/>
        </w:rPr>
        <w:t xml:space="preserve"> 2. Tài Chính</w:t>
      </w:r>
    </w:p>
    <w:p w14:paraId="7DA77825">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SDLC hỗ trợ trong việc phát triển các hệ thống quản lý giao dịch, kiểm soát rủi ro và phát hiện gian lận. Việc áp dụng SDLC giúp đảm bảo các hệ thống tài chính hoạt động chính xác, bảo mật và đáp ứng được các quy định pháp lý.</w:t>
      </w:r>
    </w:p>
    <w:p w14:paraId="456E4883">
      <w:pPr>
        <w:ind w:left="-780" w:leftChars="-300" w:right="-533" w:rightChars="-205" w:firstLine="0" w:firstLineChars="0"/>
        <w:jc w:val="both"/>
        <w:rPr>
          <w:rFonts w:hint="default"/>
          <w:b w:val="0"/>
          <w:bCs w:val="0"/>
          <w:sz w:val="20"/>
          <w:szCs w:val="20"/>
          <w:u w:val="single"/>
          <w:lang w:val="vi-VN"/>
        </w:rPr>
      </w:pPr>
      <w:r>
        <w:rPr>
          <w:rFonts w:hint="default"/>
          <w:b w:val="0"/>
          <w:bCs w:val="0"/>
          <w:sz w:val="20"/>
          <w:szCs w:val="20"/>
          <w:u w:val="single"/>
          <w:lang w:val="vi-VN"/>
        </w:rPr>
        <w:t xml:space="preserve"> 3. Bán Lẻ</w:t>
      </w:r>
    </w:p>
    <w:p w14:paraId="64335B79">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SDLC giúp phát triển các nền tảng thương mại điện tử và hệ thống quản lý chuỗi cung ứng. Bằng cách áp dụng SDLC, các hệ thống có thể được thiết kế và kiểm thử để cung cấp trải nghiệm mua sắm hiệu quả và tích hợp tốt với quy trình bán lẻ.</w:t>
      </w:r>
    </w:p>
    <w:p w14:paraId="7A16786D">
      <w:pPr>
        <w:ind w:left="-780" w:leftChars="-300" w:right="-533" w:rightChars="-205" w:firstLine="0" w:firstLineChars="0"/>
        <w:jc w:val="both"/>
        <w:rPr>
          <w:rFonts w:hint="default"/>
          <w:b w:val="0"/>
          <w:bCs w:val="0"/>
          <w:sz w:val="20"/>
          <w:szCs w:val="20"/>
          <w:u w:val="single"/>
          <w:lang w:val="vi-VN"/>
        </w:rPr>
      </w:pPr>
      <w:r>
        <w:rPr>
          <w:rFonts w:hint="default"/>
          <w:b w:val="0"/>
          <w:bCs w:val="0"/>
          <w:sz w:val="20"/>
          <w:szCs w:val="20"/>
          <w:u w:val="single"/>
          <w:lang w:val="vi-VN"/>
        </w:rPr>
        <w:t xml:space="preserve"> 4. Sản Xuất</w:t>
      </w:r>
    </w:p>
    <w:p w14:paraId="53273B47">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SDLC đóng vai trò quan trọng trong việc phát triển các hệ thống ERP và tự động hóa sản xuất. SDLC đảm bảo rằng các hệ thống này hỗ trợ quản lý quy trình sản xuất, cải thiện hiệu suất và giảm thiểu sự cố trong dây chuyền sản xuất.</w:t>
      </w:r>
    </w:p>
    <w:p w14:paraId="3618F858">
      <w:pPr>
        <w:ind w:left="-780" w:leftChars="-300" w:right="-533" w:rightChars="-205" w:firstLine="0" w:firstLineChars="0"/>
        <w:jc w:val="both"/>
        <w:rPr>
          <w:rFonts w:hint="default"/>
          <w:b w:val="0"/>
          <w:bCs w:val="0"/>
          <w:sz w:val="20"/>
          <w:szCs w:val="20"/>
          <w:u w:val="single"/>
          <w:lang w:val="vi-VN"/>
        </w:rPr>
      </w:pPr>
      <w:r>
        <w:rPr>
          <w:rFonts w:hint="default"/>
          <w:b w:val="0"/>
          <w:bCs w:val="0"/>
          <w:sz w:val="20"/>
          <w:szCs w:val="20"/>
          <w:u w:val="single"/>
          <w:lang w:val="vi-VN"/>
        </w:rPr>
        <w:t xml:space="preserve"> 5. Giáo Dục</w:t>
      </w:r>
    </w:p>
    <w:p w14:paraId="36A26659">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SDLC giúp xây dựng các hệ thống quản lý học tập (LMS) và công cụ học tập trực tuyến. Việc áp dụng SDLC đảm bảo rằng các hệ thống giáo dục được phát triển để hỗ trợ giảng dạy, học tập và quản lý trường học hiệu quả.</w:t>
      </w:r>
    </w:p>
    <w:p w14:paraId="2D8490FF">
      <w:pPr>
        <w:ind w:left="-780" w:leftChars="-300" w:right="-533" w:rightChars="-205" w:firstLine="0" w:firstLineChars="0"/>
        <w:jc w:val="both"/>
        <w:rPr>
          <w:rFonts w:hint="default"/>
          <w:b w:val="0"/>
          <w:bCs w:val="0"/>
          <w:sz w:val="20"/>
          <w:szCs w:val="20"/>
          <w:u w:val="single"/>
          <w:lang w:val="vi-VN"/>
        </w:rPr>
      </w:pPr>
      <w:r>
        <w:rPr>
          <w:rFonts w:hint="default"/>
          <w:b w:val="0"/>
          <w:bCs w:val="0"/>
          <w:sz w:val="20"/>
          <w:szCs w:val="20"/>
          <w:u w:val="single"/>
          <w:lang w:val="vi-VN"/>
        </w:rPr>
        <w:t xml:space="preserve"> 6. Chính Phủ</w:t>
      </w:r>
    </w:p>
    <w:p w14:paraId="2F87BA25">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SDLC hỗ trợ trong việc phát triển các hệ thống quản lý dịch vụ công và quản lý dữ liệu công. SDLC giúp đảm bảo rằng các hệ thống này đáp ứng các yêu cầu pháp lý, bảo mật và cung cấp dịch vụ công hiệu quả.</w:t>
      </w:r>
    </w:p>
    <w:p w14:paraId="3331C08F">
      <w:pPr>
        <w:pBdr>
          <w:bottom w:val="single" w:color="auto" w:sz="4" w:space="0"/>
        </w:pBd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=&gt; Tóm lại, SDLC góp phần vào việc phát triển phần mềm một cách có hệ thống, đảm bảo chất lượng và hiệu quả trong nhiều lĩnh vực khác nhau.</w:t>
      </w:r>
    </w:p>
    <w:p w14:paraId="58EA61DD">
      <w:pPr>
        <w:ind w:left="-780" w:leftChars="-300" w:right="-533" w:rightChars="-205" w:firstLine="0" w:firstLineChars="0"/>
        <w:jc w:val="both"/>
        <w:rPr>
          <w:rFonts w:hint="default"/>
          <w:b/>
          <w:bCs/>
          <w:sz w:val="20"/>
          <w:szCs w:val="20"/>
          <w:lang w:val="vi-VN"/>
        </w:rPr>
      </w:pPr>
      <w:r>
        <w:rPr>
          <w:rFonts w:hint="default"/>
          <w:b/>
          <w:bCs/>
          <w:sz w:val="20"/>
          <w:szCs w:val="20"/>
          <w:lang w:val="vi-VN"/>
        </w:rPr>
        <w:t>Question 2: How to select right SDLC for our project?</w:t>
      </w:r>
    </w:p>
    <w:p w14:paraId="449405B7">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Để chọn phương pháp SDLC (Vòng đời phát triển phần mềm) phù hợp cho dự án của bạn, hãy phân tích dự án theo các tiêu chí cụ thể dưới đây:</w:t>
      </w:r>
    </w:p>
    <w:p w14:paraId="6DA9336F">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1. Dự Án với Yêu Cầu Ổn Định và Rõ Ràng</w:t>
      </w:r>
    </w:p>
    <w:p w14:paraId="0FEAD633">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Tiêu Chí:</w:t>
      </w:r>
    </w:p>
    <w:p w14:paraId="6BE19406">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Yêu Cầu: Yêu cầu được xác định rõ ràng từ đầu và ít thay đổi.</w:t>
      </w:r>
    </w:p>
    <w:p w14:paraId="6CD48B12">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Quy Mô: Quy mô nhỏ đến vừa.</w:t>
      </w:r>
    </w:p>
    <w:p w14:paraId="766CA7EA">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Độ Phức Tạp: Ít phức tạp.</w:t>
      </w:r>
    </w:p>
    <w:p w14:paraId="28669114">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Thời Gian: Thời gian phát triển dài hơn.</w:t>
      </w:r>
    </w:p>
    <w:p w14:paraId="06060704">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Ngân Sách: Ngân sách có thể kiểm soát tốt.</w:t>
      </w:r>
    </w:p>
    <w:p w14:paraId="1A09952E">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Phương Pháp Phù Hợp:</w:t>
      </w:r>
    </w:p>
    <w:p w14:paraId="4594FF76">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Waterfall</w:t>
      </w:r>
    </w:p>
    <w:p w14:paraId="70B71EA3">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Lý Do: Waterfall là mô hình tuyến tính và tuần tự, phù hợp với các dự án có yêu cầu ổn định. Quy trình phát triển rõ ràng với từng giai đoạn cụ thể giúp đảm bảo rằng yêu cầu được thực hiện chính xác từ đầu đến cuối. Phương pháp này dễ dàng theo dõi tiến độ và kiểm soát ngân sách.</w:t>
      </w:r>
    </w:p>
    <w:p w14:paraId="315CB87D">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2. Dự Án Với Yêu Cầu Thay Đổi Liên Tục</w:t>
      </w:r>
    </w:p>
    <w:p w14:paraId="519B8ED8">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Tiêu Chí:</w:t>
      </w:r>
    </w:p>
    <w:p w14:paraId="5034692C">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Yêu Cầu: Yêu cầu có thể thay đổi thường xuyên.</w:t>
      </w:r>
    </w:p>
    <w:p w14:paraId="655934D8">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Quy Mô: Quy mô nhỏ đến lớn.</w:t>
      </w:r>
    </w:p>
    <w:p w14:paraId="185FB84F">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Độ Phức Tạp: Có thể phức tạp.</w:t>
      </w:r>
    </w:p>
    <w:p w14:paraId="0B8913AF">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Thời Gian: Thời gian phát triển linh hoạt.</w:t>
      </w:r>
    </w:p>
    <w:p w14:paraId="0C8050EF">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Ngân Sách: Ngân sách có thể điều chỉnh.</w:t>
      </w:r>
    </w:p>
    <w:p w14:paraId="76EF8FC1">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Phương Pháp Phù Hợp:</w:t>
      </w:r>
    </w:p>
    <w:p w14:paraId="06CC1DFA">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Agile</w:t>
      </w:r>
    </w:p>
    <w:p w14:paraId="5868C38F">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Lý Do: Agile cho phép thay đổi yêu cầu và điều chỉnh liên tục thông qua các sprint và vòng lặp phát triển ngắn hạn. Phương pháp này phù hợp với các dự án có yêu cầu không ổn định hoặc cần phản hồi nhanh chóng từ người dùng.</w:t>
      </w:r>
    </w:p>
    <w:p w14:paraId="12262BD7">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3. Dự Án Có Quy Mô Lớn và Phức Tạp</w:t>
      </w:r>
    </w:p>
    <w:p w14:paraId="19F1D816">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Tiêu Chí:</w:t>
      </w:r>
    </w:p>
    <w:p w14:paraId="7991031F">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Yêu Cầu: Yêu cầu có thể thay đổi và dự án có nhiều bên liên quan.</w:t>
      </w:r>
    </w:p>
    <w:p w14:paraId="56576A2C">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Quy Mô: Quy mô lớn.</w:t>
      </w:r>
    </w:p>
    <w:p w14:paraId="13FDBE94">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Độ Phức Tạp: Cao.</w:t>
      </w:r>
    </w:p>
    <w:p w14:paraId="0B6F9A20">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Thời Gian: Thời gian dài và yêu cầu điều chỉnh.</w:t>
      </w:r>
    </w:p>
    <w:p w14:paraId="482AF1B5">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Ngân Sách: Ngân sách lớn và có thể điều chỉnh.</w:t>
      </w:r>
    </w:p>
    <w:p w14:paraId="0065D461">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Phương Pháp Phù Hợp:</w:t>
      </w:r>
    </w:p>
    <w:p w14:paraId="71DAC568">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Scrum</w:t>
      </w:r>
    </w:p>
    <w:p w14:paraId="79BBBA08">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Lý Do: Scrum là một phương pháp Agile với các sprint ngắn hạn, giúp chia nhỏ dự án lớn thành các phần dễ quản lý. Phương pháp này cung cấp khả năng phản hồi nhanh chóng và quản lý yêu cầu thay đổi hiệu quả trong các sprint.</w:t>
      </w:r>
    </w:p>
    <w:p w14:paraId="2C628AA9">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Spiral</w:t>
      </w:r>
    </w:p>
    <w:p w14:paraId="58B025E9">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Lý Do: Spiral kết hợp các yếu tố của Waterfall và Agile, với các vòng lặp phát triển cho phép đánh giá và điều chỉnh yêu cầu liên tục. Phương pháp này phù hợp với các dự án lớn và phức tạp vì nó cung cấp cấu trúc để quản lý các giai đoạn phát triển và yêu cầu phức tạp.</w:t>
      </w:r>
    </w:p>
    <w:p w14:paraId="066D191B">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4. Dự Án Có Yêu Cầu Rủi Ro Cao</w:t>
      </w:r>
    </w:p>
    <w:p w14:paraId="71662C3A">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Tiêu Chí:</w:t>
      </w:r>
    </w:p>
    <w:p w14:paraId="5DBFBF18">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Yêu Cầu: Yêu cầu có thể thay đổi và có nhiều rủi ro không lường trước.</w:t>
      </w:r>
    </w:p>
    <w:p w14:paraId="5DD4C906">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Quy Mô: Quy mô từ nhỏ đến lớn.</w:t>
      </w:r>
    </w:p>
    <w:p w14:paraId="76FE5199">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Độ Phức Tạp: Cao.</w:t>
      </w:r>
    </w:p>
    <w:p w14:paraId="78ECF9D3">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Thời Gian: Thời gian linh hoạt.</w:t>
      </w:r>
    </w:p>
    <w:p w14:paraId="3F0E9D6F">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Ngân Sách: Ngân sách có thể điều chỉnh theo tiến độ và yêu cầu.</w:t>
      </w:r>
    </w:p>
    <w:p w14:paraId="7E0BEE36">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Phương Pháp Phù Hợp:</w:t>
      </w:r>
    </w:p>
    <w:p w14:paraId="7C5C81C2">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Spiral</w:t>
      </w:r>
    </w:p>
    <w:p w14:paraId="36BA2E3E">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Lý Do: Spiral cung cấp khả năng quản lý rủi ro tốt qua các vòng lặp phát triển và đánh giá liên tục. Phương pháp này cho phép dự án điều chỉnh và thay đổi theo các vấn đề phát sinh và yêu cầu thay đổi.</w:t>
      </w:r>
    </w:p>
    <w:p w14:paraId="7615D4D8">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Agile</w:t>
      </w:r>
    </w:p>
    <w:p w14:paraId="2C9D5B29">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 Lý Do: Agile cũng phù hợp với các dự án có rủi ro cao vì nó cho phép phản hồi nhanh chóng và điều chỉnh liên tục theo yêu cầu và vấn đề phát sinh.</w:t>
      </w:r>
    </w:p>
    <w:p w14:paraId="2E5D4041">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=&gt; Tổng Kết</w:t>
      </w:r>
    </w:p>
    <w:p w14:paraId="2F64DEB0">
      <w:pPr>
        <w:pBdr>
          <w:bottom w:val="single" w:color="auto" w:sz="4" w:space="0"/>
        </w:pBd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Để chọn phương pháp SDLC phù hợp cho dự án của bạn, hãy cân nhắc các yếu tố như yêu cầu của dự án, quy mô, độ phức tạp, thời gian, ngân sách và mức độ rủi ro. Chọn phương pháp phù hợp sẽ giúp bạn quản lý dự án hiệu quả hơn, đảm bảo chất lượng sản phẩm và đáp ứng nhu cầu của khách hàng.</w:t>
      </w:r>
    </w:p>
    <w:p w14:paraId="11C465CC">
      <w:pPr>
        <w:ind w:left="-780" w:leftChars="-300" w:right="-533" w:rightChars="-205" w:firstLine="0" w:firstLineChars="0"/>
        <w:jc w:val="both"/>
        <w:rPr>
          <w:rFonts w:hint="default"/>
          <w:b/>
          <w:bCs/>
          <w:sz w:val="20"/>
          <w:szCs w:val="20"/>
          <w:lang w:val="vi-VN"/>
        </w:rPr>
      </w:pPr>
      <w:r>
        <w:rPr>
          <w:rFonts w:hint="default"/>
          <w:b/>
          <w:bCs/>
          <w:sz w:val="20"/>
          <w:szCs w:val="20"/>
          <w:lang w:val="vi-VN"/>
        </w:rPr>
        <w:t>Question 3: List some criterion of selecting right SDLC?</w:t>
      </w:r>
    </w:p>
    <w:p w14:paraId="586CB662">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Level of requirement understanding’s level</w:t>
      </w:r>
    </w:p>
    <w:p w14:paraId="15CFF983">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Expected lifetime</w:t>
      </w:r>
    </w:p>
    <w:p w14:paraId="3ACCD697">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Level of rísk involved</w:t>
      </w:r>
    </w:p>
    <w:p w14:paraId="05B5C731">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Schedule constraints</w:t>
      </w:r>
    </w:p>
    <w:p w14:paraId="0A0774CF">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Interaction with managers and customers</w:t>
      </w:r>
    </w:p>
    <w:p w14:paraId="18DFC8EC">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Expertise of people involved</w:t>
      </w:r>
    </w:p>
    <w:p w14:paraId="296E3869">
      <w:pPr>
        <w:ind w:left="-780" w:leftChars="-300" w:right="-533" w:rightChars="-205" w:firstLine="0" w:firstLineChars="0"/>
        <w:jc w:val="both"/>
        <w:rPr>
          <w:rFonts w:hint="default"/>
          <w:b w:val="0"/>
          <w:bCs w:val="0"/>
          <w:i/>
          <w:iCs/>
          <w:sz w:val="20"/>
          <w:szCs w:val="20"/>
          <w:lang w:val="vi-VN"/>
        </w:rPr>
      </w:pPr>
      <w:r>
        <w:rPr>
          <w:rFonts w:hint="default"/>
          <w:b w:val="0"/>
          <w:bCs w:val="0"/>
          <w:i/>
          <w:iCs/>
          <w:sz w:val="20"/>
          <w:szCs w:val="20"/>
          <w:lang w:val="vi-VN"/>
        </w:rPr>
        <w:t>Dưới đây là phân tích chi tiết các tiêu chí để chọn phương pháp SDLC (Software Development Life Cycle) phù hợp:</w:t>
      </w:r>
    </w:p>
    <w:p w14:paraId="2F4C0273">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w:t>
      </w:r>
      <w:r>
        <w:rPr>
          <w:rFonts w:hint="default"/>
          <w:b w:val="0"/>
          <w:bCs w:val="0"/>
          <w:sz w:val="20"/>
          <w:szCs w:val="20"/>
          <w:u w:val="single"/>
          <w:lang w:val="vi-VN"/>
        </w:rPr>
        <w:t>1. Mức độ hiểu biết yêu cầu</w:t>
      </w:r>
    </w:p>
    <w:p w14:paraId="76987982">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Phân tích: Mức độ hiểu biết yêu cầu đề cập đến việc đội ngũ phát triển có rõ ràng và đầy đủ về các yêu cầu của dự án hay không. Nếu yêu cầu đã được xác định rõ ràng và ít thay đổi, phương pháp SDLC có cấu trúc và chi tiết như Waterfall có thể phù hợp. Ngược lại, nếu yêu cầu không chắc chắn và có thể thay đổi thường xuyên, các phương pháp linh hoạt như Agile sẽ là lựa chọn tốt hơn.</w:t>
      </w:r>
    </w:p>
    <w:p w14:paraId="511B2BED">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Ví dụ: Trong một dự án phát triển phần mềm quản lý kho, nếu các yêu cầu của hệ thống đã được xác định rõ từ đầu và không dự kiến thay đổi, SDLC Waterfall có thể là lựa chọn tốt. Tuy nhiên, nếu yêu cầu về hệ thống có thể thay đổi trong quá trình phát triển, Agile sẽ giúp thích ứng dễ dàng hơn.</w:t>
      </w:r>
    </w:p>
    <w:p w14:paraId="27B1CA35">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w:t>
      </w:r>
      <w:r>
        <w:rPr>
          <w:rFonts w:hint="default"/>
          <w:b w:val="0"/>
          <w:bCs w:val="0"/>
          <w:sz w:val="20"/>
          <w:szCs w:val="20"/>
          <w:u w:val="single"/>
          <w:lang w:val="vi-VN"/>
        </w:rPr>
        <w:t>2. Dự kiến thời gian sử dụng</w:t>
      </w:r>
    </w:p>
    <w:p w14:paraId="03F442DE">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Phân tích: Thời gian sử dụng của phần mềm ảnh hưởng đến việc lựa chọn SDLC. Các dự án có thời gian sử dụng dài hạn và yêu cầu bảo trì liên tục có thể cần phương pháp SDLC giúp quản lý các thay đổi và cập nhật dễ dàng, như Agile. Đối với các dự án ngắn hạn hoặc các ứng dụng có yêu cầu không thay đổi nhiều, các phương pháp như Waterfall có thể phù hợp hơn.</w:t>
      </w:r>
    </w:p>
    <w:p w14:paraId="0D208658">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Ví dụ: Một hệ thống quản lý nhân sự cho một công ty lớn với kế hoạch sử dụng lâu dài sẽ cần một phương pháp SDLC hỗ trợ các thay đổi và cập nhật thường xuyên như Agile. Ngược lại, một ứng dụng nhỏ dành cho một sự kiện đặc biệt có thể sử dụng Waterfall để hoàn thiện nhanh chóng.</w:t>
      </w:r>
    </w:p>
    <w:p w14:paraId="3C52B8F6">
      <w:pPr>
        <w:ind w:left="-780" w:leftChars="-300" w:right="-533" w:rightChars="-205" w:firstLine="0" w:firstLineChars="0"/>
        <w:jc w:val="both"/>
        <w:rPr>
          <w:rFonts w:hint="default"/>
          <w:b w:val="0"/>
          <w:bCs w:val="0"/>
          <w:sz w:val="20"/>
          <w:szCs w:val="20"/>
          <w:u w:val="single"/>
          <w:lang w:val="vi-VN"/>
        </w:rPr>
      </w:pPr>
      <w:r>
        <w:rPr>
          <w:rFonts w:hint="default"/>
          <w:b w:val="0"/>
          <w:bCs w:val="0"/>
          <w:sz w:val="20"/>
          <w:szCs w:val="20"/>
          <w:u w:val="single"/>
          <w:lang w:val="vi-VN"/>
        </w:rPr>
        <w:t xml:space="preserve"> 3. Mức độ rủi ro liên quan</w:t>
      </w:r>
    </w:p>
    <w:p w14:paraId="4F52BC71">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Phân tích: Dự án với mức độ rủi ro cao liên quan đến công nghệ mới, yêu cầu thay đổi thường xuyên hoặc yêu cầu không rõ ràng nên chọn phương pháp SDLC giúp kiểm soát và giảm thiểu rủi ro. Agile có thể giúp kiểm tra sớm và điều chỉnh nhanh chóng, giảm thiểu các rủi ro liên quan đến thay đổi yêu cầu. Các phương pháp như Spiral cũng tập trung vào việc kiểm tra và quản lý rủi ro liên tục.</w:t>
      </w:r>
    </w:p>
    <w:p w14:paraId="75C4A304">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Ví dụ: Trong dự án phát triển phần mềm cho một công nghệ mới hoặc thị trường chưa rõ ràng, Agile giúp xác định và điều chỉnh các vấn đề sớm hơn. Đối với dự án với yêu cầu rõ ràng và ít rủi ro, Waterfall có thể được sử dụng để quản lý dự án một cách dễ dàng hơn.</w:t>
      </w:r>
    </w:p>
    <w:p w14:paraId="5DB2B4C4">
      <w:pPr>
        <w:ind w:left="-780" w:leftChars="-300" w:right="-533" w:rightChars="-205" w:firstLine="0" w:firstLineChars="0"/>
        <w:jc w:val="both"/>
        <w:rPr>
          <w:rFonts w:hint="default"/>
          <w:b w:val="0"/>
          <w:bCs w:val="0"/>
          <w:sz w:val="20"/>
          <w:szCs w:val="20"/>
          <w:u w:val="single"/>
          <w:lang w:val="vi-VN"/>
        </w:rPr>
      </w:pPr>
      <w:r>
        <w:rPr>
          <w:rFonts w:hint="default"/>
          <w:b w:val="0"/>
          <w:bCs w:val="0"/>
          <w:sz w:val="20"/>
          <w:szCs w:val="20"/>
          <w:u w:val="single"/>
          <w:lang w:val="vi-VN"/>
        </w:rPr>
        <w:t xml:space="preserve"> 4. Ràng buộc thời gian</w:t>
      </w:r>
    </w:p>
    <w:p w14:paraId="466EF048">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Phân tích: Ràng buộc thời gian là yếu tố quan trọng trong việc chọn phương pháp SDLC. Nếu dự án có thời hạn chặt chẽ, SDLC cần phải đảm bảo rằng phần mềm có thể được phát triển và triển khai đúng hạn. Các phương pháp như Waterfall có thể giúp lên kế hoạch và theo dõi tiến độ dễ dàng hơn, trong khi Agile có thể giúp phát hành các phiên bản nhỏ và thường xuyên để đáp ứng yêu cầu khẩn cấp.</w:t>
      </w:r>
    </w:p>
    <w:p w14:paraId="042C87D9">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Ví dụ: Nếu một công ty cần phát triển một ứng dụng cho một sự kiện sắp tới với thời gian gấp rút, phương pháp Agile với các sprint nhanh chóng sẽ giúp phát hành các tính năng cơ bản kịp thời. Nếu thời gian không gấp, Waterfall có thể được sử dụng để lên kế hoạch và kiểm soát chặt chẽ.</w:t>
      </w:r>
    </w:p>
    <w:p w14:paraId="6A7ADC24">
      <w:pPr>
        <w:ind w:left="-780" w:leftChars="-300" w:right="-533" w:rightChars="-205" w:firstLine="0" w:firstLineChars="0"/>
        <w:jc w:val="both"/>
        <w:rPr>
          <w:rFonts w:hint="default"/>
          <w:b w:val="0"/>
          <w:bCs w:val="0"/>
          <w:sz w:val="20"/>
          <w:szCs w:val="20"/>
          <w:u w:val="single"/>
          <w:lang w:val="vi-VN"/>
        </w:rPr>
      </w:pPr>
      <w:r>
        <w:rPr>
          <w:rFonts w:hint="default"/>
          <w:b w:val="0"/>
          <w:bCs w:val="0"/>
          <w:sz w:val="20"/>
          <w:szCs w:val="20"/>
          <w:u w:val="single"/>
          <w:lang w:val="vi-VN"/>
        </w:rPr>
        <w:t xml:space="preserve"> 5. Tương tác với quản lý và khách hàng</w:t>
      </w:r>
    </w:p>
    <w:p w14:paraId="56F2A140">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Phân tích: Tương tác thường xuyên với quản lý và khách hàng có thể yêu cầu một phương pháp SDLC cho phép sự phản hồi liên tục và điều chỉnh nhanh chóng. Agile cung cấp cơ hội cho khách hàng và quản lý tham gia liên tục vào các cuộc họp sprint review, giúp điều chỉnh yêu cầu và phản hồi nhanh chóng. Các phương pháp truyền thống như Waterfall có thể có sự tương tác hạn chế hơn và ít linh hoạt trong việc điều chỉnh yêu cầu.</w:t>
      </w:r>
    </w:p>
    <w:p w14:paraId="338FE60F">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Ví dụ: Trong dự án phát triển phần mềm cho một khách hàng với yêu cầu thay đổi liên tục, Agile sẽ cho phép khách hàng tham gia vào các cuộc họp sprint và cung cấp phản hồi nhanh chóng. Trong khi đó, một dự án với yêu cầu rõ ràng và ít thay đổi có thể sử dụng Waterfall với ít sự tương tác thường xuyên hơn.</w:t>
      </w:r>
    </w:p>
    <w:p w14:paraId="30C6E4AB">
      <w:pPr>
        <w:ind w:left="-780" w:leftChars="-300" w:right="-533" w:rightChars="-205" w:firstLine="0" w:firstLineChars="0"/>
        <w:jc w:val="both"/>
        <w:rPr>
          <w:rFonts w:hint="default"/>
          <w:b w:val="0"/>
          <w:bCs w:val="0"/>
          <w:i w:val="0"/>
          <w:iCs w:val="0"/>
          <w:sz w:val="20"/>
          <w:szCs w:val="20"/>
          <w:u w:val="single"/>
          <w:lang w:val="vi-VN"/>
        </w:rPr>
      </w:pPr>
      <w:r>
        <w:rPr>
          <w:rFonts w:hint="default"/>
          <w:b w:val="0"/>
          <w:bCs w:val="0"/>
          <w:i w:val="0"/>
          <w:iCs w:val="0"/>
          <w:sz w:val="20"/>
          <w:szCs w:val="20"/>
          <w:u w:val="single"/>
          <w:lang w:val="vi-VN"/>
        </w:rPr>
        <w:t xml:space="preserve"> 6. Chuyên môn của người tham gia</w:t>
      </w:r>
    </w:p>
    <w:p w14:paraId="77BB425C">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Phân tích: Kỹ năng và kinh nghiệm của đội ngũ phát triển ảnh hưởng đến việc lựa chọn phương pháp SDLC. Nếu đội ngũ có kinh nghiệm với một phương pháp SDLC cụ thể và có khả năng quản lý các bước của quy trình, phương pháp đó có thể được ưu tiên. Ngược lại, nếu đội ngũ thiếu kinh nghiệm hoặc cần sự linh hoạt cao, các phương pháp như Agile sẽ là lựa chọn tốt hơn.</w:t>
      </w:r>
    </w:p>
    <w:p w14:paraId="0F5767F3">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Ví dụ: Một đội ngũ phát triển với kinh nghiệm dày dạn trong việc áp dụng Waterfall có thể sử dụng phương pháp này hiệu quả. Tuy nhiên, nếu đội ngũ mới làm quen với phát triển phần mềm và cần sự linh hoạt cao, Agile sẽ giúp họ dễ dàng hơn trong việc điều chỉnh và thích nghi với thay đổi.</w:t>
      </w:r>
    </w:p>
    <w:p w14:paraId="7422B0D8">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 xml:space="preserve"> Tóm tắt</w:t>
      </w:r>
    </w:p>
    <w:p w14:paraId="126AB45B">
      <w:pPr>
        <w:ind w:left="-780" w:leftChars="-300" w:right="-533" w:rightChars="-205" w:firstLine="0" w:firstLineChars="0"/>
        <w:jc w:val="both"/>
        <w:rPr>
          <w:rFonts w:hint="default"/>
          <w:b w:val="0"/>
          <w:bCs w:val="0"/>
          <w:sz w:val="20"/>
          <w:szCs w:val="20"/>
          <w:lang w:val="vi-VN"/>
        </w:rPr>
      </w:pPr>
      <w:r>
        <w:rPr>
          <w:rFonts w:hint="default"/>
          <w:b w:val="0"/>
          <w:bCs w:val="0"/>
          <w:sz w:val="20"/>
          <w:szCs w:val="20"/>
          <w:lang w:val="vi-VN"/>
        </w:rPr>
        <w:t>Việc chọn phương pháp SDLC phù hợp phụ thuộc vào nhiều yếu tố như mức độ hiểu biết yêu cầu, thời gian sử dụng, mức độ rủi ro, ràng buộc thời gian, tương tác với quản lý và khách hàng, và chuyên môn của người tham gia. Phân tích kỹ lưỡng từng tiêu chí sẽ giúp xác định phương pháp SDLC nào là phù hợp nhất cho dự án cụ thể.</w:t>
      </w:r>
    </w:p>
    <w:p w14:paraId="40D4F0D5">
      <w:pPr>
        <w:pBdr>
          <w:bottom w:val="single" w:color="auto" w:sz="4" w:space="0"/>
        </w:pBdr>
        <w:ind w:left="-780" w:leftChars="-300" w:right="-533" w:rightChars="-205" w:firstLine="0" w:firstLineChars="0"/>
        <w:jc w:val="both"/>
        <w:rPr>
          <w:rFonts w:hint="default"/>
          <w:b/>
          <w:bCs/>
          <w:sz w:val="20"/>
          <w:szCs w:val="20"/>
          <w:lang w:val="vi-VN"/>
        </w:rPr>
      </w:pPr>
    </w:p>
    <w:p w14:paraId="75959423">
      <w:pPr>
        <w:ind w:left="-780" w:leftChars="-300" w:right="-533" w:rightChars="-205" w:firstLine="0" w:firstLineChars="0"/>
        <w:jc w:val="both"/>
        <w:rPr>
          <w:rFonts w:hint="default"/>
          <w:b w:val="0"/>
          <w:bCs w:val="0"/>
          <w:sz w:val="20"/>
          <w:szCs w:val="20"/>
          <w:lang w:val="vi-VN"/>
        </w:rPr>
      </w:pPr>
      <w:r>
        <w:rPr>
          <w:rFonts w:hint="default"/>
          <w:b/>
          <w:bCs/>
          <w:sz w:val="20"/>
          <w:szCs w:val="20"/>
          <w:lang w:val="vi-VN"/>
        </w:rPr>
        <w:t>Question 4:</w:t>
      </w:r>
      <w:r>
        <w:rPr>
          <w:rFonts w:hint="default"/>
          <w:b w:val="0"/>
          <w:bCs w:val="0"/>
          <w:sz w:val="20"/>
          <w:szCs w:val="20"/>
          <w:lang w:val="vi-VN"/>
        </w:rPr>
        <w:t xml:space="preserve"> </w:t>
      </w:r>
      <w:r>
        <w:rPr>
          <w:rFonts w:hint="default"/>
          <w:b/>
          <w:bCs/>
          <w:sz w:val="20"/>
          <w:szCs w:val="20"/>
          <w:lang w:val="vi-VN"/>
        </w:rPr>
        <w:t>Which SDLC is suitable for your current project in a course?</w:t>
      </w:r>
    </w:p>
    <w:p w14:paraId="161649CE">
      <w:pPr>
        <w:ind w:left="-780" w:leftChars="-300" w:right="-533" w:rightChars="-205" w:firstLine="0" w:firstLineChars="0"/>
        <w:rPr>
          <w:rFonts w:hint="default"/>
          <w:b w:val="0"/>
          <w:bCs w:val="0"/>
          <w:sz w:val="20"/>
          <w:szCs w:val="20"/>
        </w:rPr>
      </w:pPr>
      <w:r>
        <w:rPr>
          <w:rFonts w:hint="default"/>
          <w:b w:val="0"/>
          <w:bCs w:val="0"/>
          <w:sz w:val="20"/>
          <w:szCs w:val="20"/>
        </w:rPr>
        <w:t>Trong tình huống bạn làm việc trong một nhóm 8 người, mỗi người thiết kế 2 Use Case, việc chọn phương pháp SDLC phù hợp sẽ cần xem xét thêm yếu tố phối hợp nhóm và tính linh hoạt trong quá trình làm việc. Agile sẽ là phương pháp phù hợp hơn trong trường hợp này, và đây là lý do:</w:t>
      </w:r>
    </w:p>
    <w:p w14:paraId="3BAE58E8">
      <w:pPr>
        <w:ind w:left="-780" w:leftChars="-300" w:right="-533" w:rightChars="-205" w:firstLine="0" w:firstLineChars="0"/>
        <w:rPr>
          <w:rFonts w:hint="default"/>
          <w:b w:val="0"/>
          <w:bCs w:val="0"/>
          <w:sz w:val="20"/>
          <w:szCs w:val="20"/>
          <w:u w:val="single"/>
        </w:rPr>
      </w:pPr>
      <w:r>
        <w:rPr>
          <w:rFonts w:hint="default"/>
          <w:b w:val="0"/>
          <w:bCs w:val="0"/>
          <w:sz w:val="20"/>
          <w:szCs w:val="20"/>
          <w:u w:val="single"/>
        </w:rPr>
        <w:t>1. Phân Chia Công Việc và Phối Hợp Nhóm:</w:t>
      </w:r>
    </w:p>
    <w:p w14:paraId="17A3F1D6">
      <w:pPr>
        <w:ind w:left="-780" w:leftChars="-300" w:right="-533" w:rightChars="-205" w:firstLine="0" w:firstLineChars="0"/>
        <w:rPr>
          <w:rFonts w:hint="default"/>
          <w:b w:val="0"/>
          <w:bCs w:val="0"/>
          <w:sz w:val="20"/>
          <w:szCs w:val="20"/>
        </w:rPr>
      </w:pPr>
      <w:r>
        <w:rPr>
          <w:rFonts w:hint="default"/>
          <w:b w:val="0"/>
          <w:bCs w:val="0"/>
          <w:sz w:val="20"/>
          <w:szCs w:val="20"/>
        </w:rPr>
        <w:t>Lý Do: Agile cho phép chia nhỏ công việc thành các phần tử nhỏ (Use Case) mà mỗi thành viên có thể làm việc độc lập nhưng vẫn dễ dàng phối hợp với nhau. Các thành viên trong nhóm có thể làm việc đồng thời, và thường xuyên trao đổi, đánh giá công việc lẫn nhau, giúp tăng cường sự phối hợp và giảm thiểu rủi ro sai sót.</w:t>
      </w:r>
    </w:p>
    <w:p w14:paraId="207A64CE">
      <w:pPr>
        <w:ind w:left="-780" w:leftChars="-300" w:right="-533" w:rightChars="-205" w:firstLine="0" w:firstLineChars="0"/>
        <w:rPr>
          <w:rFonts w:hint="default"/>
          <w:b w:val="0"/>
          <w:bCs w:val="0"/>
          <w:sz w:val="20"/>
          <w:szCs w:val="20"/>
          <w:u w:val="single"/>
        </w:rPr>
      </w:pPr>
      <w:r>
        <w:rPr>
          <w:rFonts w:hint="default"/>
          <w:b w:val="0"/>
          <w:bCs w:val="0"/>
          <w:sz w:val="20"/>
          <w:szCs w:val="20"/>
          <w:u w:val="single"/>
        </w:rPr>
        <w:t>2. Linh Hoạt Trong Điều Chỉnh và Phản Hồi:</w:t>
      </w:r>
    </w:p>
    <w:p w14:paraId="485D9BA4">
      <w:pPr>
        <w:ind w:left="-780" w:leftChars="-300" w:right="-533" w:rightChars="-205" w:firstLine="0" w:firstLineChars="0"/>
        <w:rPr>
          <w:rFonts w:hint="default"/>
          <w:b w:val="0"/>
          <w:bCs w:val="0"/>
          <w:sz w:val="20"/>
          <w:szCs w:val="20"/>
        </w:rPr>
      </w:pPr>
      <w:r>
        <w:rPr>
          <w:rFonts w:hint="default"/>
          <w:b w:val="0"/>
          <w:bCs w:val="0"/>
          <w:sz w:val="20"/>
          <w:szCs w:val="20"/>
        </w:rPr>
        <w:t>Lý Do: Trong quá trình thiết kế Use Case, có thể sẽ cần điều chỉnh hoặc cải thiện dựa trên phản hồi từ các thành viên khác hoặc giảng viên. Agile cho phép nhóm bạn làm việc theo các chu kỳ ngắn (sprint), liên tục đánh giá và điều chỉnh để đảm bảo chất lượng và tính phù hợp của từng Use Case.</w:t>
      </w:r>
    </w:p>
    <w:p w14:paraId="76FD4765">
      <w:pPr>
        <w:ind w:left="-780" w:leftChars="-300" w:right="-533" w:rightChars="-205" w:firstLine="0" w:firstLineChars="0"/>
        <w:rPr>
          <w:rFonts w:hint="default"/>
          <w:b w:val="0"/>
          <w:bCs w:val="0"/>
          <w:sz w:val="20"/>
          <w:szCs w:val="20"/>
          <w:u w:val="single"/>
        </w:rPr>
      </w:pPr>
      <w:r>
        <w:rPr>
          <w:rFonts w:hint="default"/>
          <w:b w:val="0"/>
          <w:bCs w:val="0"/>
          <w:sz w:val="20"/>
          <w:szCs w:val="20"/>
          <w:u w:val="single"/>
        </w:rPr>
        <w:t>3. Quản Lý Dự Án Trong Nhóm:</w:t>
      </w:r>
    </w:p>
    <w:p w14:paraId="5CB360B2">
      <w:pPr>
        <w:ind w:left="-780" w:leftChars="-300" w:right="-533" w:rightChars="-205" w:firstLine="0" w:firstLineChars="0"/>
        <w:rPr>
          <w:rFonts w:hint="default"/>
          <w:b w:val="0"/>
          <w:bCs w:val="0"/>
          <w:sz w:val="20"/>
          <w:szCs w:val="20"/>
        </w:rPr>
      </w:pPr>
      <w:r>
        <w:rPr>
          <w:rFonts w:hint="default"/>
          <w:b w:val="0"/>
          <w:bCs w:val="0"/>
          <w:sz w:val="20"/>
          <w:szCs w:val="20"/>
        </w:rPr>
        <w:t>Lý Do: Agile giúp quản lý dự án nhóm hiệu quả hơn khi từng thành viên có thể tự quản lý công việc của mình và đóng góp vào tiến độ chung. Các cuộc họp ngắn gọn thường xuyên (daily stand-up) giúp mọi người cập nhật tình hình và giải quyết vấn đề kịp thời.</w:t>
      </w:r>
    </w:p>
    <w:p w14:paraId="3B2D3CC5">
      <w:pPr>
        <w:ind w:left="-780" w:leftChars="-300" w:right="-533" w:rightChars="-205" w:firstLine="0" w:firstLineChars="0"/>
        <w:rPr>
          <w:rFonts w:hint="default"/>
          <w:b w:val="0"/>
          <w:bCs w:val="0"/>
          <w:sz w:val="20"/>
          <w:szCs w:val="20"/>
          <w:u w:val="single"/>
        </w:rPr>
      </w:pPr>
      <w:r>
        <w:rPr>
          <w:rFonts w:hint="default"/>
          <w:b w:val="0"/>
          <w:bCs w:val="0"/>
          <w:sz w:val="20"/>
          <w:szCs w:val="20"/>
          <w:u w:val="single"/>
        </w:rPr>
        <w:t>4. Khả Năng Phân Phối Nhiệm Vụ và Kiểm Tra Chéo:</w:t>
      </w:r>
    </w:p>
    <w:p w14:paraId="45181FB6">
      <w:pPr>
        <w:ind w:left="-780" w:leftChars="-300" w:right="-533" w:rightChars="-205" w:firstLine="0" w:firstLineChars="0"/>
        <w:rPr>
          <w:rFonts w:hint="default"/>
          <w:b w:val="0"/>
          <w:bCs w:val="0"/>
          <w:sz w:val="20"/>
          <w:szCs w:val="20"/>
        </w:rPr>
      </w:pPr>
      <w:r>
        <w:rPr>
          <w:rFonts w:hint="default"/>
          <w:b w:val="0"/>
          <w:bCs w:val="0"/>
          <w:sz w:val="20"/>
          <w:szCs w:val="20"/>
        </w:rPr>
        <w:t>Lý Do: Agile hỗ trợ việc phân phối nhiệm vụ linh hoạt và cho phép kiểm tra chéo giữa các thành viên, đảm bảo tất cả Use Case được hoàn thiện đồng đều và nhất quán.</w:t>
      </w:r>
    </w:p>
    <w:p w14:paraId="3385F2C5">
      <w:pPr>
        <w:ind w:left="-780" w:leftChars="-300" w:right="-533" w:rightChars="-205" w:firstLine="0" w:firstLineChars="0"/>
        <w:rPr>
          <w:rFonts w:hint="default"/>
          <w:b w:val="0"/>
          <w:bCs w:val="0"/>
          <w:sz w:val="20"/>
          <w:szCs w:val="20"/>
          <w:u w:val="single"/>
        </w:rPr>
      </w:pPr>
      <w:r>
        <w:rPr>
          <w:rFonts w:hint="default"/>
          <w:b w:val="0"/>
          <w:bCs w:val="0"/>
          <w:sz w:val="20"/>
          <w:szCs w:val="20"/>
          <w:u w:val="single"/>
        </w:rPr>
        <w:t>Tổng Kết:</w:t>
      </w:r>
    </w:p>
    <w:p w14:paraId="69358CDE">
      <w:pPr>
        <w:pBdr>
          <w:bottom w:val="single" w:color="auto" w:sz="4" w:space="0"/>
        </w:pBdr>
        <w:ind w:left="-780" w:leftChars="-300" w:right="-533" w:rightChars="-205" w:firstLine="0" w:firstLineChars="0"/>
        <w:rPr>
          <w:rFonts w:hint="default"/>
          <w:b w:val="0"/>
          <w:bCs w:val="0"/>
          <w:sz w:val="20"/>
          <w:szCs w:val="20"/>
        </w:rPr>
      </w:pPr>
      <w:r>
        <w:rPr>
          <w:rFonts w:hint="default"/>
          <w:b w:val="0"/>
          <w:bCs w:val="0"/>
          <w:sz w:val="20"/>
          <w:szCs w:val="20"/>
        </w:rPr>
        <w:t>Với nhóm 8 người, mỗi người chịu trách nhiệm thiết kế 2 Use Case, phương pháp Agile sẽ tối ưu hơn trong việc quản lý công việc nhóm, điều chỉnh linh hoạt, và phối hợp hiệu quả giữa các thành viên. Agile giúp đảm bảo rằng mỗi Use Case được hoàn thành với chất lượng cao và nhóm có thể thích ứng nhanh chóng với bất kỳ thay đổi hay phản hồi nào trong quá trình thực hiện.</w:t>
      </w:r>
    </w:p>
    <w:p w14:paraId="471A6D62">
      <w:pPr>
        <w:ind w:left="-780" w:leftChars="-300" w:right="-533" w:rightChars="-205" w:firstLine="0" w:firstLineChars="0"/>
        <w:rPr>
          <w:rFonts w:hint="default"/>
          <w:b/>
          <w:bCs/>
          <w:sz w:val="20"/>
          <w:szCs w:val="20"/>
          <w:lang w:val="vi-VN"/>
        </w:rPr>
      </w:pPr>
      <w:r>
        <w:rPr>
          <w:rFonts w:hint="default"/>
          <w:b/>
          <w:bCs/>
          <w:sz w:val="20"/>
          <w:szCs w:val="20"/>
          <w:lang w:val="vi-VN"/>
        </w:rPr>
        <w:t>Question 5: Which phase in RUP that we build a new system with a programming language?</w:t>
      </w:r>
    </w:p>
    <w:p w14:paraId="4D524471">
      <w:pPr>
        <w:ind w:left="-780" w:leftChars="-300" w:right="-533" w:rightChars="-205" w:firstLine="0" w:firstLineChars="0"/>
        <w:rPr>
          <w:rFonts w:hint="default"/>
          <w:b w:val="0"/>
          <w:bCs w:val="0"/>
          <w:sz w:val="20"/>
          <w:szCs w:val="20"/>
          <w:lang w:val="vi-VN"/>
        </w:rPr>
      </w:pPr>
      <w:r>
        <w:rPr>
          <w:rFonts w:hint="default"/>
          <w:b w:val="0"/>
          <w:bCs w:val="0"/>
          <w:sz w:val="20"/>
          <w:szCs w:val="20"/>
          <w:lang w:val="vi-VN"/>
        </w:rPr>
        <w:t>Trong quy trình Rational Unified Process (RUP), giai đoạn mà bạn xây dựng hệ thống mới bằng cách sử dụng ngôn ngữ lập trình là Giai đoạn Xây dựng (Construction).</w:t>
      </w:r>
    </w:p>
    <w:p w14:paraId="29771EA2">
      <w:pPr>
        <w:ind w:left="-780" w:leftChars="-300" w:right="-533" w:rightChars="-205" w:firstLine="0" w:firstLineChars="0"/>
        <w:rPr>
          <w:rFonts w:hint="default"/>
          <w:b w:val="0"/>
          <w:bCs w:val="0"/>
          <w:sz w:val="20"/>
          <w:szCs w:val="20"/>
          <w:lang w:val="vi-VN"/>
        </w:rPr>
      </w:pPr>
      <w:r>
        <w:rPr>
          <w:rFonts w:hint="default"/>
          <w:b w:val="0"/>
          <w:bCs w:val="0"/>
          <w:sz w:val="20"/>
          <w:szCs w:val="20"/>
          <w:lang w:val="vi-VN"/>
        </w:rPr>
        <w:t>Tổng Quan về Giai Đoạn Xây Dựng:</w:t>
      </w:r>
    </w:p>
    <w:p w14:paraId="3FC96C58">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Các Hoạt Động Chính:</w:t>
      </w:r>
    </w:p>
    <w:p w14:paraId="702CE689">
      <w:pPr>
        <w:ind w:left="-780" w:leftChars="-300" w:right="-533" w:rightChars="-205" w:firstLine="0" w:firstLineChars="0"/>
        <w:rPr>
          <w:rFonts w:hint="default"/>
          <w:b w:val="0"/>
          <w:bCs w:val="0"/>
          <w:sz w:val="20"/>
          <w:szCs w:val="20"/>
          <w:lang w:val="vi-VN"/>
        </w:rPr>
      </w:pPr>
      <w:r>
        <w:rPr>
          <w:rFonts w:hint="default"/>
          <w:b w:val="0"/>
          <w:bCs w:val="0"/>
          <w:sz w:val="20"/>
          <w:szCs w:val="20"/>
          <w:lang w:val="vi-VN"/>
        </w:rPr>
        <w:t>- Phát Triển Hệ Thống: Đây là giai đoạn thực hiện việc phát triển hệ thống thực tế. Trong giai đoạn này, bạn viết mã nguồn và triển khai các tính năng của hệ thống theo các yêu cầu thiết kế.</w:t>
      </w:r>
    </w:p>
    <w:p w14:paraId="17E27995">
      <w:pPr>
        <w:ind w:left="-780" w:leftChars="-300" w:right="-533" w:rightChars="-205" w:firstLine="0" w:firstLineChars="0"/>
        <w:rPr>
          <w:rFonts w:hint="default"/>
          <w:b w:val="0"/>
          <w:bCs w:val="0"/>
          <w:sz w:val="20"/>
          <w:szCs w:val="20"/>
          <w:lang w:val="vi-VN"/>
        </w:rPr>
      </w:pPr>
      <w:r>
        <w:rPr>
          <w:rFonts w:hint="default"/>
          <w:b w:val="0"/>
          <w:bCs w:val="0"/>
          <w:sz w:val="20"/>
          <w:szCs w:val="20"/>
          <w:lang w:val="vi-VN"/>
        </w:rPr>
        <w:t>- Lập Trình (Coding): Việc viết mã nguồn của hệ thống dựa trên các thiết kế và đặc tả được thực hiện trong giai đoạn này.</w:t>
      </w:r>
    </w:p>
    <w:p w14:paraId="76D2E64E">
      <w:pPr>
        <w:ind w:left="-780" w:leftChars="-300" w:right="-533" w:rightChars="-205" w:firstLine="0" w:firstLineChars="0"/>
        <w:rPr>
          <w:rFonts w:hint="default"/>
          <w:b w:val="0"/>
          <w:bCs w:val="0"/>
          <w:sz w:val="20"/>
          <w:szCs w:val="20"/>
          <w:lang w:val="vi-VN"/>
        </w:rPr>
      </w:pPr>
      <w:r>
        <w:rPr>
          <w:rFonts w:hint="default"/>
          <w:b w:val="0"/>
          <w:bCs w:val="0"/>
          <w:sz w:val="20"/>
          <w:szCs w:val="20"/>
          <w:lang w:val="vi-VN"/>
        </w:rPr>
        <w:t>- Kiểm Thử (Testing): Sau khi lập trình xong, hệ thống sẽ được kiểm thử để đảm bảo rằng nó hoạt động đúng như mong đợi và đáp ứng các yêu cầu đã được xác định trong các giai đoạn trước.</w:t>
      </w:r>
    </w:p>
    <w:p w14:paraId="367ACED4">
      <w:pPr>
        <w:ind w:left="-780" w:leftChars="-300" w:right="-533" w:rightChars="-205" w:firstLine="0" w:firstLineChars="0"/>
        <w:rPr>
          <w:rFonts w:hint="default"/>
          <w:b w:val="0"/>
          <w:bCs w:val="0"/>
          <w:sz w:val="20"/>
          <w:szCs w:val="20"/>
          <w:lang w:val="vi-VN"/>
        </w:rPr>
      </w:pPr>
      <w:r>
        <w:rPr>
          <w:rFonts w:hint="default"/>
          <w:b w:val="0"/>
          <w:bCs w:val="0"/>
          <w:sz w:val="20"/>
          <w:szCs w:val="20"/>
          <w:lang w:val="vi-VN"/>
        </w:rPr>
        <w:t>=&gt; Tóm Tắt:</w:t>
      </w:r>
    </w:p>
    <w:p w14:paraId="25104AE3">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Giai đoạn Xây dựng là giai đoạn bạn tập trung vào việc phát triển và lập trình hệ thống để tạo ra một sản phẩm hoạt động thực sự.</w:t>
      </w:r>
    </w:p>
    <w:p w14:paraId="580442A0">
      <w:pPr>
        <w:ind w:left="-780" w:leftChars="-300" w:right="-533" w:rightChars="-205" w:firstLine="0" w:firstLineChars="0"/>
        <w:rPr>
          <w:rFonts w:hint="default"/>
          <w:b/>
          <w:bCs/>
          <w:sz w:val="20"/>
          <w:szCs w:val="20"/>
          <w:lang w:val="vi-VN"/>
        </w:rPr>
      </w:pPr>
      <w:r>
        <w:rPr>
          <w:rFonts w:hint="default"/>
          <w:b/>
          <w:bCs/>
          <w:sz w:val="20"/>
          <w:szCs w:val="20"/>
          <w:lang w:val="vi-VN"/>
        </w:rPr>
        <w:t xml:space="preserve">Question 6: </w:t>
      </w:r>
    </w:p>
    <w:p w14:paraId="1D0F7EDE">
      <w:pPr>
        <w:ind w:left="-780" w:leftChars="-300" w:right="-533" w:rightChars="-205" w:firstLine="0" w:firstLineChars="0"/>
        <w:rPr>
          <w:rFonts w:hint="default"/>
          <w:b w:val="0"/>
          <w:bCs w:val="0"/>
          <w:sz w:val="20"/>
          <w:szCs w:val="20"/>
          <w:lang w:val="vi-VN"/>
        </w:rPr>
      </w:pPr>
      <w:r>
        <w:rPr>
          <w:rFonts w:hint="default"/>
          <w:b w:val="0"/>
          <w:bCs w:val="0"/>
          <w:sz w:val="20"/>
          <w:szCs w:val="20"/>
          <w:lang w:val="vi-VN"/>
        </w:rPr>
        <w:t>Mỗi giai đoạn trong Rational Unified Process (RUP) có những mục tiêu, hoạt động, và đặc điểm riêng biệt, tạo nên sự khác biệt rõ rệt giữa các giai đoạn:</w:t>
      </w:r>
    </w:p>
    <w:p w14:paraId="4F5DB353">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1. Khởi Đầu (Inception):</w:t>
      </w:r>
    </w:p>
    <w:p w14:paraId="14912773">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Mục Tiêu: Xác định phạm vi và mục tiêu của dự án, lập kế hoạch ban đầu.</w:t>
      </w:r>
    </w:p>
    <w:p w14:paraId="7CF1CD2D">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Phân tích yêu cầu cơ bản, tạo mô hình use-case, lập kế hoạch dự án.</w:t>
      </w:r>
    </w:p>
    <w:p w14:paraId="01A499A7">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Đặc Điểm: Tập trung vào việc hiểu và lập kế hoạch dự án, xác định ngân sách và thời gian, và đánh giá rủi ro.</w:t>
      </w:r>
    </w:p>
    <w:p w14:paraId="31C88D8B">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2. Phát Triển (Elaboration):</w:t>
      </w:r>
    </w:p>
    <w:p w14:paraId="67246214">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Mục Tiêu: Cải thiện và chi tiết hóa kế hoạch, đánh giá và giảm thiểu rủi ro.</w:t>
      </w:r>
    </w:p>
    <w:p w14:paraId="7BD7E6C4">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Xem xét và điều chỉnh yêu cầu, thiết kế kiến trúc hệ thống, lập kế hoạch chi tiết.</w:t>
      </w:r>
    </w:p>
    <w:p w14:paraId="4208D884">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Đặc Điểm: Tập trung vào việc hoàn thiện yêu cầu và thiết kế hệ thống, và đánh giá tính khả thi của dự án.</w:t>
      </w:r>
    </w:p>
    <w:p w14:paraId="4F35F295">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3. Xây Dựng (Construction):</w:t>
      </w:r>
    </w:p>
    <w:p w14:paraId="73038F4E">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Mục Tiêu: Phát triển và hoàn thiện hệ thống, thực hiện mã nguồn và kiểm thử.</w:t>
      </w:r>
    </w:p>
    <w:p w14:paraId="3DE5E887">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Viết mã nguồn, thực hiện các chức năng, kiểm thử hệ thống.</w:t>
      </w:r>
    </w:p>
    <w:p w14:paraId="7FAA7380">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Đặc Điểm: Tập trung vào việc xây dựng thực tế hệ thống và đảm bảo rằng các yêu cầu được thực hiện đúng.</w:t>
      </w:r>
    </w:p>
    <w:p w14:paraId="1E245CB0">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4. Chuyển Giao (Transition):</w:t>
      </w:r>
    </w:p>
    <w:p w14:paraId="2D89C784">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Mục Tiêu: Phát hành hệ thống và đưa vào môi trường sản xuất.</w:t>
      </w:r>
    </w:p>
    <w:p w14:paraId="70A2DA6E">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Triển khai hệ thống, thực hiện kiểm thử beta, cập nhật tài liệu, xử lý phản hồi.</w:t>
      </w:r>
    </w:p>
    <w:p w14:paraId="35DF45DD">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Đặc Điểm: Tập trung vào việc phát hành và bảo trì hệ thống sau khi hoàn thành phát triển.</w:t>
      </w:r>
    </w:p>
    <w:p w14:paraId="6ECFA695">
      <w:pPr>
        <w:pBdr>
          <w:bottom w:val="none" w:color="auto" w:sz="0"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=&gt; Mỗi giai đoạn trong RUP có mục tiêu và hoạt động khác nhau, từ việc lập kế hoạch và thiết kế đến việc phát triển và phát hành sản phẩm, giúp đảm bảo sự thành công của dự án qua các bước cụ thể và có hệ thống.</w:t>
      </w:r>
    </w:p>
    <w:p w14:paraId="25502D8E">
      <w:pPr>
        <w:pBdr>
          <w:top w:val="single" w:color="auto" w:sz="4" w:space="0"/>
          <w:bottom w:val="single" w:color="auto" w:sz="4" w:space="0"/>
        </w:pBdr>
        <w:ind w:left="-780" w:leftChars="-300" w:right="-533" w:rightChars="-205" w:firstLine="0" w:firstLineChars="0"/>
        <w:rPr>
          <w:rFonts w:hint="default"/>
          <w:b w:val="0"/>
          <w:bCs w:val="0"/>
          <w:sz w:val="20"/>
          <w:szCs w:val="20"/>
          <w:lang w:val="vi-VN"/>
        </w:rPr>
      </w:pPr>
    </w:p>
    <w:p w14:paraId="6A05C1B0">
      <w:pPr>
        <w:pBdr>
          <w:bottom w:val="single" w:color="auto" w:sz="4" w:space="0"/>
        </w:pBdr>
        <w:ind w:left="-780" w:leftChars="-300" w:right="-533" w:rightChars="-205" w:firstLine="0" w:firstLineChars="0"/>
        <w:rPr>
          <w:rFonts w:hint="default"/>
          <w:b/>
          <w:bCs/>
          <w:sz w:val="20"/>
          <w:szCs w:val="20"/>
          <w:lang w:val="vi-VN"/>
        </w:rPr>
      </w:pPr>
      <w:r>
        <w:rPr>
          <w:rFonts w:hint="default"/>
          <w:b/>
          <w:bCs/>
          <w:sz w:val="20"/>
          <w:szCs w:val="20"/>
          <w:lang w:val="vi-VN"/>
        </w:rPr>
        <w:t>Question 6: Work in pair, provide reason for your answer by using an analytics metrics for the following question: RUP vs Agile, which one is better?</w:t>
      </w:r>
    </w:p>
    <w:p w14:paraId="2C30D2EF">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1. Độ linh hoạt và khả năng thích ứng</w:t>
      </w:r>
    </w:p>
    <w:p w14:paraId="6B896504">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RUP:</w:t>
      </w:r>
    </w:p>
    <w:p w14:paraId="55DF6AFC">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RUP có quy trình phát triển theo từng giai đoạn cố định, từ phân tích yêu cầu, thiết kế, phát triển đến kiểm tra. Các thay đổi yêu cầu có thể làm trì hoãn toàn bộ tiến trình vì quy trình không linh hoạt với thay đổi đột xuất.</w:t>
      </w:r>
    </w:p>
    <w:p w14:paraId="11078256">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phát triển phần mềm quản lý nhân sự với RUP, nếu khách hàng yêu cầu thêm một tính năng mới giữa các giai đoạn, nhóm phát triển có thể phải điều chỉnh toàn bộ kế hoạch và mất thời gian để quay lại các giai đoạn trước để tích hợp tính năng mới.</w:t>
      </w:r>
    </w:p>
    <w:p w14:paraId="434AFD0F">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Agile:</w:t>
      </w:r>
    </w:p>
    <w:p w14:paraId="4E38E497">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Agile cho phép thay đổi và điều chỉnh liên tục trong suốt quá trình phát triển thông qua các sprint ngắn. Điều này giúp nhóm phát triển phản ứng nhanh chóng với các yêu cầu mới hoặc thay đổi.</w:t>
      </w:r>
    </w:p>
    <w:p w14:paraId="48CDB03B">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phát triển ứng dụng di động với Agile, nhóm có thể tích hợp tính năng mới dựa trên phản hồi từ các phiên bản thử nghiệm (sprints) mà không làm gián đoạn toàn bộ quy trình.</w:t>
      </w:r>
    </w:p>
    <w:p w14:paraId="0EAB7EAE">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2. Sự tham gia của khách hàng</w:t>
      </w:r>
    </w:p>
    <w:p w14:paraId="6F4C15FD">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RUP:</w:t>
      </w:r>
    </w:p>
    <w:p w14:paraId="6406E26B">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Khách hàng thường chỉ tham gia vào các giai đoạn chính như phân tích yêu cầu và đánh giá giữa các giai đoạn. Sự tham gia không liên tục có thể dẫn đến các vấn đề khi yêu cầu thay đổi.</w:t>
      </w:r>
    </w:p>
    <w:p w14:paraId="72A3478E">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xây dựng hệ thống CRM với RUP, khách hàng chỉ cung cấp phản hồi vào đầu dự án và không tham gia nhiều trong các giai đoạn phát triển sau đó.</w:t>
      </w:r>
    </w:p>
    <w:p w14:paraId="7E44131F">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Agile:</w:t>
      </w:r>
    </w:p>
    <w:p w14:paraId="77869678">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Khách hàng được mời tham gia liên tục trong các cuộc họp sprint review và demo. Điều này cho phép khách hàng cung cấp phản hồi thường xuyên và giúp điều chỉnh sản phẩm theo đúng nhu cầu.</w:t>
      </w:r>
    </w:p>
    <w:p w14:paraId="54A7670E">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phát triển website thương mại điện tử với Agile, khách hàng tham gia vào các cuộc họp sprint review hàng tuần để cung cấp phản hồi về từng tính năng mới và yêu cầu cải tiến.</w:t>
      </w:r>
    </w:p>
    <w:p w14:paraId="176A46E5">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3. Quản lý rủi ro</w:t>
      </w:r>
    </w:p>
    <w:p w14:paraId="48B351F1">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RUP:</w:t>
      </w:r>
    </w:p>
    <w:p w14:paraId="545E2B07">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Rủi ro được quản lý ở từng giai đoạn của quy trình phát triển. Việc phát hiện và xử lý rủi ro có thể xảy ra muộn hơn và yêu cầu quay lại các giai đoạn trước để giải quyết.</w:t>
      </w:r>
    </w:p>
    <w:p w14:paraId="11D3DD70">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phát triển hệ thống kế toán, các rủi ro liên quan đến tính năng chưa được kiểm tra đầy đủ có thể chỉ được phát hiện trong giai đoạn kiểm tra cuối cùng, dẫn đến việc phải quay lại các giai đoạn thiết kế và phát triển.</w:t>
      </w:r>
    </w:p>
    <w:p w14:paraId="1BAEA07E">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Agile:</w:t>
      </w:r>
    </w:p>
    <w:p w14:paraId="575A6E40">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Rủi ro được giảm thiểu qua các phiên bản thử nghiệm ngắn (sprints). Nhóm phát triển kiểm tra và điều chỉnh sản phẩm liên tục, giúp phát hiện và xử lý rủi ro sớm.</w:t>
      </w:r>
    </w:p>
    <w:p w14:paraId="6A3E218C">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phát triển phần mềm ứng dụng chat, nhóm phát triển kiểm tra ứng dụng liên tục qua các sprint, giúp phát hiện và xử lý các vấn đề về tính năng và hiệu suất ngay từ sớm.</w:t>
      </w:r>
    </w:p>
    <w:p w14:paraId="5C52E5A3">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4. Tài liệu</w:t>
      </w:r>
    </w:p>
    <w:p w14:paraId="590CE019">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RUP:</w:t>
      </w:r>
    </w:p>
    <w:p w14:paraId="5FD390A2">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RUP yêu cầu tài liệu chi tiết cho mỗi giai đoạn phát triển. Việc tạo và duy trì tài liệu có thể tốn nhiều thời gian và nguồn lực.</w:t>
      </w:r>
    </w:p>
    <w:p w14:paraId="6CEE6AA4">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phát triển hệ thống quản lý kho, RUP yêu cầu tài liệu phân tích yêu cầu, thiết kế chi tiết, và kế hoạch kiểm tra, đảm bảo rằng tất cả các yêu cầu được ghi lại và hiểu rõ.</w:t>
      </w:r>
    </w:p>
    <w:p w14:paraId="6CA406F0">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Agile:</w:t>
      </w:r>
    </w:p>
    <w:p w14:paraId="25F65D4E">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Agile yêu cầu tài liệu tối thiểu và tập trung vào phần mềm hoạt động. Điều này giúp nhóm phát triển tập trung vào việc hoàn thiện sản phẩm hơn là việc soạn thảo tài liệu.</w:t>
      </w:r>
    </w:p>
    <w:p w14:paraId="40F05FBE">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phát triển ứng dụng quản lý dự án, chỉ có những tài liệu cần thiết như danh sách yêu cầu chính và hướng dẫn sử dụng cơ bản được tạo ra, giảm thiểu thời gian dành cho việc soạn thảo tài liệu.</w:t>
      </w:r>
    </w:p>
    <w:p w14:paraId="7302E4CB">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5. Thời gian giao hàng</w:t>
      </w:r>
    </w:p>
    <w:p w14:paraId="789F2472">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RUP:</w:t>
      </w:r>
    </w:p>
    <w:p w14:paraId="2DDC763A">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Thời gian giao hàng có thể kéo dài vì phải hoàn thành toàn bộ quy trình phát triển trước khi sản phẩm được phát hành.</w:t>
      </w:r>
    </w:p>
    <w:p w14:paraId="0B59BBD3">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phát triển phần mềm ERP, sản phẩm chỉ được phát hành sau khi tất cả các giai đoạn phát triển hoàn tất, có thể dẫn đến việc khách hàng không thể sử dụng sản phẩm cho đến khi hoàn thiện toàn bộ.</w:t>
      </w:r>
    </w:p>
    <w:p w14:paraId="13499A2D">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Agile:</w:t>
      </w:r>
    </w:p>
    <w:p w14:paraId="158AF0F7">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Agile cho phép giao hàng nhanh chóng qua các sprint. Các phần của sản phẩm được phát hành theo từng giai đoạn, giúp người dùng sử dụng và phản hồi về các tính năng ngay từ sớm.</w:t>
      </w:r>
    </w:p>
    <w:p w14:paraId="7009588D">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phát triển ứng dụng đặt hàng trực tuyến, nhóm phát hành các phiên bản thử nghiệm liên tục qua các sprint, cho phép người dùng sử dụng các tính năng mới và cung cấp phản hồi sớm.</w:t>
      </w:r>
    </w:p>
    <w:p w14:paraId="0B1A14D5">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6. Kiểm soát chất lượng</w:t>
      </w:r>
    </w:p>
    <w:p w14:paraId="026D3CA2">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RUP:</w:t>
      </w:r>
    </w:p>
    <w:p w14:paraId="54611068">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Kiểm tra chất lượng được thực hiện tại các giai đoạn cụ thể như kiểm tra hệ thống và kiểm tra tích hợp. Điều này có thể làm phát hiện lỗi muộn hơn trong quy trình phát triển.</w:t>
      </w:r>
    </w:p>
    <w:p w14:paraId="58C182A2">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phát triển phần mềm ngân hàng, kiểm tra chất lượng chỉ được thực hiện trong các giai đoạn cuối, có thể dẫn đến việc phải sửa chữa lỗi ở các giai đoạn trước đó.</w:t>
      </w:r>
    </w:p>
    <w:p w14:paraId="35912756">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Agile:</w:t>
      </w:r>
    </w:p>
    <w:p w14:paraId="6E1AAC2E">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Phân tích: Kiểm tra chất lượng được tích hợp vào mỗi sprint, với các bản phát hành liên tục và kiểm tra tự động giúp phát hiện và sửa lỗi sớm hơn.</w:t>
      </w:r>
    </w:p>
    <w:p w14:paraId="2C3BB456">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Ví dụ: Trong dự án phát triển trò chơi điện tử, kiểm tra chất lượng được thực hiện liên tục qua các sprint, giúp phát hiện và sửa lỗi ngay từ đầu và duy trì chất lượng sản phẩm trong suốt quá trình phát triển.</w:t>
      </w:r>
    </w:p>
    <w:p w14:paraId="2B5C7B6F">
      <w:pPr>
        <w:pBdr>
          <w:bottom w:val="single" w:color="auto" w:sz="4" w:space="0"/>
        </w:pBdr>
        <w:ind w:left="-780" w:leftChars="-300" w:right="-533" w:rightChars="-205" w:firstLine="0" w:firstLineChars="0"/>
        <w:rPr>
          <w:rFonts w:hint="default"/>
          <w:b w:val="0"/>
          <w:bCs w:val="0"/>
          <w:sz w:val="20"/>
          <w:szCs w:val="20"/>
          <w:lang w:val="vi-VN"/>
        </w:rPr>
      </w:pPr>
    </w:p>
    <w:p w14:paraId="1A081766">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Tóm tắt</w:t>
      </w:r>
    </w:p>
    <w:p w14:paraId="75507A3D">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RUP: Phù hợp với các dự án có yêu cầu chi tiết và quy trình có cấu trúc rõ ràng, nơi yêu cầu và tài liệu được xác định từ đầu và ít thay đổi.</w:t>
      </w:r>
    </w:p>
    <w:p w14:paraId="1F30AD59">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 Agile: Phù hợp với các dự án cần linh hoạt, sự tham gia liên tục của khách hàng, và khả năng giao hàng nhanh chóng với các bản phát hành và phản hồi thường xuyên.</w:t>
      </w:r>
    </w:p>
    <w:p w14:paraId="45204F77">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Chọn phương pháp nào phụ thuộc vào yêu cầu cụ thể của dự án, cấu trúc nhóm, và mục tiêu của tổ chức. Agile thường cung cấp sự linh hoạt và phản hồi nhanh hơn, làm cho nó phù hợp với môi trường phát triển năng động và thay đổi liên tục.</w:t>
      </w:r>
    </w:p>
    <w:p w14:paraId="7B6D794F">
      <w:pPr>
        <w:ind w:left="-780" w:leftChars="-300" w:right="-533" w:rightChars="-205" w:firstLine="0" w:firstLineChars="0"/>
        <w:rPr>
          <w:rFonts w:hint="default"/>
          <w:b/>
          <w:bCs/>
          <w:sz w:val="20"/>
          <w:szCs w:val="20"/>
          <w:lang w:val="vi-VN"/>
        </w:rPr>
      </w:pPr>
      <w:r>
        <w:rPr>
          <w:rFonts w:hint="default"/>
          <w:b/>
          <w:bCs/>
          <w:sz w:val="20"/>
          <w:szCs w:val="20"/>
          <w:lang w:val="vi-VN"/>
        </w:rPr>
        <w:t>Question 7:</w:t>
      </w:r>
    </w:p>
    <w:p w14:paraId="46E804E4">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Vai trò chính trong RUP</w:t>
      </w:r>
    </w:p>
    <w:p w14:paraId="2179CC2E">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1. Quản lý Dự án (Project Manager):</w:t>
      </w:r>
    </w:p>
    <w:p w14:paraId="415E9898">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Trách nhiệm: Quản lý tổng thể dự án từ lập kế hoạch đến triển khai. Đảm bảo rằng dự án được thực hiện theo kế hoạch, trong ngân sách và đúng thời hạn.</w:t>
      </w:r>
    </w:p>
    <w:p w14:paraId="7D714482">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Xây dựng và theo dõi kế hoạch dự án, quản lý rủi ro, phân bổ nguồn lực, và báo cáo tiến độ cho các bên liên quan.</w:t>
      </w:r>
    </w:p>
    <w:p w14:paraId="0203F9ED">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2. Phân tích viên Kinh doanh (Business Analyst):</w:t>
      </w:r>
    </w:p>
    <w:p w14:paraId="06D80E29">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Trách nhiệm: Thu thập và phân tích yêu cầu từ các bên liên quan để xác định nhu cầu và mục tiêu của hệ thống.</w:t>
      </w:r>
    </w:p>
    <w:p w14:paraId="009A704C">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Tạo và quản lý tài liệu yêu cầu, xây dựng mô hình use-case, và đảm bảo rằng yêu cầu được chuyển thành các đặc tả kỹ thuật cho nhóm phát triển.</w:t>
      </w:r>
    </w:p>
    <w:p w14:paraId="58DA42A1">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3. Kiến trúc sư (Architect):</w:t>
      </w:r>
    </w:p>
    <w:p w14:paraId="70B030E3">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Trách nhiệm: Thiết kế cấu trúc hệ thống phần mềm, đảm bảo rằng các thành phần phần mềm và phần cứng hoạt động đồng bộ và đáp ứng các yêu cầu kỹ thuật.</w:t>
      </w:r>
    </w:p>
    <w:p w14:paraId="23DAF5C9">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Phát triển các mô hình kiến trúc, lựa chọn công nghệ, thiết kế hệ thống, và đảm bảo khả năng mở rộng và tích hợp.</w:t>
      </w:r>
    </w:p>
    <w:p w14:paraId="64C6AC9D">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4. Nhà phát triển (Developer):</w:t>
      </w:r>
    </w:p>
    <w:p w14:paraId="340CBFE4">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Trách nhiệm: Viết mã nguồn theo thiết kế và yêu cầu. Triển khai các tính năng và sửa lỗi.</w:t>
      </w:r>
    </w:p>
    <w:p w14:paraId="389B4D9E">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Lập trình, thực hiện kiểm thử đơn vị, tham gia vào các buổi review mã nguồn, và đảm bảo mã nguồn tích hợp đúng cách vào hệ thống tổng thể.</w:t>
      </w:r>
    </w:p>
    <w:p w14:paraId="099C8024">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5. Nhà kiểm thử (Tester):</w:t>
      </w:r>
    </w:p>
    <w:p w14:paraId="5DF929B5">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Trách nhiệm: Đảm bảo chất lượng hệ thống thông qua việc thực hiện các bài kiểm thử để xác định và báo cáo lỗi.</w:t>
      </w:r>
    </w:p>
    <w:p w14:paraId="0064AE01">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Phát triển và thực hiện kế hoạch kiểm thử, kiểm tra chức năng và hiệu suất của hệ thống, và xác minh rằng các vấn đề được sửa chữa hiệu quả.</w:t>
      </w:r>
    </w:p>
    <w:p w14:paraId="0DB94218">
      <w:pPr>
        <w:ind w:left="-780" w:leftChars="-300" w:right="-533" w:rightChars="-205" w:firstLine="0" w:firstLineChars="0"/>
        <w:rPr>
          <w:rFonts w:hint="default"/>
          <w:b w:val="0"/>
          <w:bCs w:val="0"/>
          <w:sz w:val="20"/>
          <w:szCs w:val="20"/>
          <w:lang w:val="vi-VN"/>
        </w:rPr>
      </w:pPr>
      <w:r>
        <w:rPr>
          <w:rFonts w:hint="default"/>
          <w:b/>
          <w:bCs/>
          <w:sz w:val="20"/>
          <w:szCs w:val="20"/>
          <w:lang w:val="vi-VN"/>
        </w:rPr>
        <w:t xml:space="preserve"> Vai trò chính trong Agile</w:t>
      </w:r>
    </w:p>
    <w:p w14:paraId="5C492D4B">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1. Người Chủ Sản Phẩm (Product Owner):</w:t>
      </w:r>
    </w:p>
    <w:p w14:paraId="38B9DD7D">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Trách nhiệm: Đại diện cho khách hàng và các bên liên quan, quản lý danh sách công việc (product backlog) và đảm bảo rằng sản phẩm đáp ứng nhu cầu của người dùng.</w:t>
      </w:r>
    </w:p>
    <w:p w14:paraId="0E098EE1">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Ưu tiên các yêu cầu, ra quyết định về tính năng và cải tiến, và đảm bảo rằng nhóm phát triển hiểu rõ các yêu cầu và mục tiêu sản phẩm.</w:t>
      </w:r>
    </w:p>
    <w:p w14:paraId="24BA47A8">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2. Scrum Master:</w:t>
      </w:r>
    </w:p>
    <w:p w14:paraId="01B739C4">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Trách nhiệm: Tạo điều kiện cho quá trình Scrum, hỗ trợ nhóm trong việc tuân thủ quy trình Agile và giải quyết các vấn đề phát sinh.</w:t>
      </w:r>
    </w:p>
    <w:p w14:paraId="490DA5E8">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Tổ chức và điều hành các cuộc họp Scrum, hỗ trợ nhóm trong việc cải thiện quy trình làm việc, và loại bỏ các cản trở tiến độ.</w:t>
      </w:r>
    </w:p>
    <w:p w14:paraId="69036216">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3. Thành viên Nhóm Phát Triển (Development Team Member):</w:t>
      </w:r>
    </w:p>
    <w:p w14:paraId="212A9159">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Trách nhiệm: Phát triển và kiểm thử các tính năng của sản phẩm theo các yêu cầu trong danh sách công việc.</w:t>
      </w:r>
    </w:p>
    <w:p w14:paraId="6F965CC0">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Thực hiện các nhiệm vụ phát triển trong sprint, tham gia vào các buổi lập kế hoạch sprint, và làm việc hợp tác để đạt được các mục tiêu của sprint.</w:t>
      </w:r>
    </w:p>
    <w:p w14:paraId="3EBD626D">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4. Huấn luyện viên Agile (Agile Coach):</w:t>
      </w:r>
    </w:p>
    <w:p w14:paraId="477A8BB7">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Trách nhiệm: Hướng dẫn và đào tạo các nhóm và tổ chức trong việc áp dụng và cải thiện các phương pháp Agile.</w:t>
      </w:r>
    </w:p>
    <w:p w14:paraId="79FA7B57">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Cung cấp đào tạo về Agile, cố vấn cho các nhóm trong việc áp dụng các phương pháp Agile, và giúp giải quyết các thách thức liên quan đến việc triển khai Agile.</w:t>
      </w:r>
    </w:p>
    <w:p w14:paraId="1A56495F">
      <w:pPr>
        <w:ind w:left="-780" w:leftChars="-300" w:right="-533" w:rightChars="-205" w:firstLine="0" w:firstLineChars="0"/>
        <w:rPr>
          <w:rFonts w:hint="default"/>
          <w:b w:val="0"/>
          <w:bCs w:val="0"/>
          <w:sz w:val="20"/>
          <w:szCs w:val="20"/>
          <w:u w:val="single"/>
          <w:lang w:val="vi-VN"/>
        </w:rPr>
      </w:pPr>
      <w:r>
        <w:rPr>
          <w:rFonts w:hint="default"/>
          <w:b w:val="0"/>
          <w:bCs w:val="0"/>
          <w:sz w:val="20"/>
          <w:szCs w:val="20"/>
          <w:u w:val="single"/>
          <w:lang w:val="vi-VN"/>
        </w:rPr>
        <w:t>5. Các bên liên quan (Stakeholder):</w:t>
      </w:r>
    </w:p>
    <w:p w14:paraId="46550726">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Trách nhiệm: Cung cấp thông tin và phản hồi về tiến độ và chất lượng sản phẩm. Đảm bảo rằng sản phẩm đáp ứng nhu cầu và mong đợi của họ.</w:t>
      </w:r>
    </w:p>
    <w:p w14:paraId="6B3B88FE">
      <w:pPr>
        <w:ind w:left="-780" w:leftChars="-300" w:right="-533" w:rightChars="-205" w:firstLine="0" w:firstLineChars="0"/>
        <w:rPr>
          <w:rFonts w:hint="default"/>
          <w:b w:val="0"/>
          <w:bCs w:val="0"/>
          <w:sz w:val="20"/>
          <w:szCs w:val="20"/>
          <w:lang w:val="vi-VN"/>
        </w:rPr>
      </w:pPr>
      <w:r>
        <w:rPr>
          <w:rFonts w:hint="default"/>
          <w:b w:val="0"/>
          <w:bCs w:val="0"/>
          <w:sz w:val="20"/>
          <w:szCs w:val="20"/>
          <w:lang w:val="vi-VN"/>
        </w:rPr>
        <w:t xml:space="preserve">   - Hoạt động chính: Tham gia vào việc xác định yêu cầu, xem xét và phản hồi về sản phẩm trong các buổi đánh giá và kiểm tra.</w:t>
      </w:r>
    </w:p>
    <w:p w14:paraId="5EE59128">
      <w:pPr>
        <w:ind w:left="-780" w:leftChars="-300" w:right="-533" w:rightChars="-205" w:firstLine="0" w:firstLineChars="0"/>
        <w:rPr>
          <w:rFonts w:hint="default"/>
          <w:b w:val="0"/>
          <w:bCs w:val="0"/>
          <w:sz w:val="20"/>
          <w:szCs w:val="20"/>
          <w:lang w:val="vi-VN"/>
        </w:rPr>
      </w:pPr>
      <w:r>
        <w:rPr>
          <w:rFonts w:hint="default"/>
          <w:b w:val="0"/>
          <w:bCs w:val="0"/>
          <w:sz w:val="20"/>
          <w:szCs w:val="20"/>
          <w:lang w:val="vi-VN"/>
        </w:rPr>
        <w:t>=&gt;  So sánh</w:t>
      </w:r>
    </w:p>
    <w:p w14:paraId="36A87FB3">
      <w:pPr>
        <w:ind w:left="-780" w:leftChars="-300" w:right="-533" w:rightChars="-205" w:firstLine="0" w:firstLineChars="0"/>
        <w:rPr>
          <w:rFonts w:hint="default"/>
          <w:b w:val="0"/>
          <w:bCs w:val="0"/>
          <w:sz w:val="20"/>
          <w:szCs w:val="20"/>
          <w:lang w:val="vi-VN"/>
        </w:rPr>
      </w:pPr>
      <w:r>
        <w:rPr>
          <w:rFonts w:hint="default"/>
          <w:b w:val="0"/>
          <w:bCs w:val="0"/>
          <w:sz w:val="20"/>
          <w:szCs w:val="20"/>
          <w:lang w:val="vi-VN"/>
        </w:rPr>
        <w:t>- RUP: Các vai trò trong RUP thường rõ ràng và chuyên biệt, với sự nhấn mạnh vào cấu trúc, quy trình và tài liệu. Mỗi vai trò có nhiệm vụ cụ thể trong từng giai đoạn của quy trình phát triển phần mềm, từ lập kế hoạch đến triển khai.</w:t>
      </w:r>
    </w:p>
    <w:p w14:paraId="3B9056FF">
      <w:pPr>
        <w:ind w:left="-780" w:leftChars="-300" w:right="-533" w:rightChars="-205" w:firstLine="0" w:firstLineChars="0"/>
        <w:rPr>
          <w:rFonts w:hint="default"/>
          <w:b w:val="0"/>
          <w:bCs w:val="0"/>
          <w:sz w:val="20"/>
          <w:szCs w:val="20"/>
          <w:lang w:val="vi-VN"/>
        </w:rPr>
      </w:pPr>
      <w:r>
        <w:rPr>
          <w:rFonts w:hint="default"/>
          <w:b w:val="0"/>
          <w:bCs w:val="0"/>
          <w:sz w:val="20"/>
          <w:szCs w:val="20"/>
          <w:lang w:val="vi-VN"/>
        </w:rPr>
        <w:t>- Agile: Các vai trò trong Agile linh hoạt hơn và tập trung vào sự hợp tác và cải tiến liên tục. Trách nhiệm thường được chia sẻ, và quy trình làm việc có tính chất tương tác cao, nhằm nhanh chóng đáp ứng các thay đổi và nhu cầu của khách hàng.</w:t>
      </w:r>
    </w:p>
    <w:p w14:paraId="5733661D">
      <w:pPr>
        <w:pBdr>
          <w:bottom w:val="single" w:color="auto" w:sz="4" w:space="0"/>
        </w:pBdr>
        <w:ind w:left="-780" w:leftChars="-300" w:right="-533" w:rightChars="-205" w:firstLine="0" w:firstLineChars="0"/>
        <w:rPr>
          <w:rFonts w:hint="default"/>
          <w:b w:val="0"/>
          <w:bCs w:val="0"/>
          <w:sz w:val="20"/>
          <w:szCs w:val="20"/>
          <w:lang w:val="vi-VN"/>
        </w:rPr>
      </w:pPr>
      <w:r>
        <w:rPr>
          <w:rFonts w:hint="default"/>
          <w:b w:val="0"/>
          <w:bCs w:val="0"/>
          <w:sz w:val="20"/>
          <w:szCs w:val="20"/>
          <w:lang w:val="vi-VN"/>
        </w:rPr>
        <w:t>Các vai trò này đóng vai trò quan trọng trong việc đảm bảo sự thành công của dự án phần mềm, với mỗi vai trò góp phần vào quá trình phát triển theo cách riêng của nó.</w:t>
      </w:r>
    </w:p>
    <w:p w14:paraId="4A57981E">
      <w:pPr>
        <w:ind w:left="-780" w:leftChars="-300" w:right="-533" w:rightChars="-205" w:firstLine="0" w:firstLineChars="0"/>
        <w:rPr>
          <w:rFonts w:hint="default"/>
          <w:sz w:val="20"/>
          <w:szCs w:val="20"/>
          <w:lang w:val="vi-V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1F28E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2A35A7"/>
    <w:rsid w:val="077967AA"/>
    <w:rsid w:val="0C14516F"/>
    <w:rsid w:val="111E40CA"/>
    <w:rsid w:val="14DF345B"/>
    <w:rsid w:val="261F28E8"/>
    <w:rsid w:val="2D52008C"/>
    <w:rsid w:val="2EC519AD"/>
    <w:rsid w:val="48C006A6"/>
    <w:rsid w:val="61BF3CE8"/>
  </w:rsids>
  <m:mathPr>
    <m:mathFont m:val="Cambria Math"/>
    <m:brkBin m:val="after"/>
    <m:brkBinSub m:val="--"/>
    <m:smallFrac m:val="1"/>
    <m:dispDef/>
    <m:lMargin m:val="0"/>
    <m:rMargin m:val="0"/>
    <m:defJc m:val="center"/>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VNI-Times"/>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qFormat/>
    <w:uiPriority w:val="0"/>
    <w:rPr>
      <w:rFonts w:ascii="Times New Roman" w:hAnsi="Times New Roman" w:eastAsia="Times New Roman" w:cs="VNI-Times"/>
      <w:sz w:val="26"/>
      <w:szCs w:val="24"/>
      <w:lang w:eastAsia="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123</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2024-08-21T11:43:00Z</dcterms:created>
  <dc:creator>Admin</dc:creator>
  <cp:lastModifiedBy>Giang Trần Thị</cp:lastModifiedBy>
  <dcterms:modified xsi:type="dcterms:W3CDTF">2024-08-26T11:43:34Z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E0C5D3956F454F33918F49078F02819B_11</vt:lpwstr>
  </property>
</Properties>
</file>