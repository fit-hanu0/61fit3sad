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7C2CA">
      <w:pPr>
        <w:keepNext w:val="0"/>
        <w:keepLines w:val="0"/>
        <w:widowControl/>
        <w:numPr>
          <w:ilvl w:val="0"/>
          <w:numId w:val="0"/>
        </w:numPr>
        <w:suppressLineNumbers w:val="0"/>
        <w:spacing w:before="0" w:beforeAutospacing="1" w:after="0" w:afterAutospacing="1" w:line="240" w:lineRule="atLeast"/>
        <w:ind w:left="-780" w:leftChars="-300" w:right="-793" w:rightChars="-305" w:firstLine="0" w:firstLineChars="0"/>
        <w:jc w:val="both"/>
        <w:rPr>
          <w:b/>
          <w:bCs/>
          <w:sz w:val="22"/>
          <w:szCs w:val="22"/>
          <w:u w:val="single"/>
        </w:rPr>
      </w:pPr>
      <w:r>
        <w:rPr>
          <w:rFonts w:hint="default"/>
          <w:b/>
          <w:bCs/>
          <w:sz w:val="22"/>
          <w:szCs w:val="22"/>
          <w:u w:val="single"/>
          <w:lang w:val="vi-VN"/>
        </w:rPr>
        <w:t xml:space="preserve">Question 1: </w:t>
      </w:r>
      <w:r>
        <w:rPr>
          <w:rStyle w:val="31"/>
          <w:rFonts w:ascii="Roboto" w:hAnsi="Roboto" w:eastAsia="Roboto" w:cs="Roboto"/>
          <w:b/>
          <w:bCs/>
          <w:i/>
          <w:iCs/>
          <w:caps w:val="0"/>
          <w:color w:val="555555"/>
          <w:spacing w:val="0"/>
          <w:sz w:val="22"/>
          <w:szCs w:val="22"/>
          <w:u w:val="single"/>
          <w:shd w:val="clear" w:fill="FFFFFF"/>
        </w:rPr>
        <w:t>What if an organization do not use an information system?</w:t>
      </w:r>
    </w:p>
    <w:p w14:paraId="6401BDFB">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1. Operational Inefficiency</w:t>
      </w:r>
    </w:p>
    <w:p w14:paraId="41F2856B">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Time-Consuming Processes: </w:t>
      </w:r>
    </w:p>
    <w:p w14:paraId="69F0CD5E">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Without automation, tasks like data entry, inventory management, and customer service are done manually, taking significantly more time. For example, processing orders by hand can lead to slower fulfillment times, frustrating customers and reducing overall productivity.</w:t>
      </w:r>
    </w:p>
    <w:p w14:paraId="4B81B7F8">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Increased Errors:</w:t>
      </w:r>
    </w:p>
    <w:p w14:paraId="359BEA4F">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Manual processes are prone to human error, which can lead to mistakes in data entry, billing, and reporting. For instance, a simple typo in an invoice could result in payment delays or customer dissatisfaction.</w:t>
      </w:r>
    </w:p>
    <w:p w14:paraId="18C2ECC1">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2. Limited Data Management</w:t>
      </w:r>
    </w:p>
    <w:p w14:paraId="471BC6FF">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Difficulty in Handling Large Volumes of Data:</w:t>
      </w:r>
    </w:p>
    <w:p w14:paraId="7B14FD75">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Managing data manually becomes increasingly challenging as an organization grows. Without an information system, keeping track of customer information, sales records, or inventory can lead to disorganization and data loss. For example, a small retail business might struggle to manage stock levels across multiple locations without centralized data.</w:t>
      </w:r>
    </w:p>
    <w:p w14:paraId="2A1A8808">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Inconsistent and Unreliable Data:</w:t>
      </w:r>
    </w:p>
    <w:p w14:paraId="2796BCDA">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When data is managed across various spreadsheets or paper records, inconsistencies are likely to occur. This can lead to unreliable information being used in decision-making. For instance, different departments might maintain their own records, resulting in conflicting reports on financial performance.</w:t>
      </w:r>
    </w:p>
    <w:p w14:paraId="040EB434">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3. Competitive Disadvantage</w:t>
      </w:r>
    </w:p>
    <w:p w14:paraId="6D7FC12C">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Slower Response to Market Changes:</w:t>
      </w:r>
    </w:p>
    <w:p w14:paraId="006D18A5">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Without real-time data, organizations may struggle to respond quickly to market trends or customer demands. For example, a company that relies on manual reporting might miss a sudden increase in demand for a product, resulting in stockouts and lost sales.</w:t>
      </w:r>
    </w:p>
    <w:p w14:paraId="57ECACCF">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Limited Innovation and Adaptability:</w:t>
      </w:r>
    </w:p>
    <w:p w14:paraId="137431EE">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Competitors using advanced information systems can quickly adapt to new technologies or market conditions, leaving organizations without these systems behind. For instance, companies that cannot analyze customer data efficiently may fail to develop personalized marketing strategies, losing out to more agile competitors.</w:t>
      </w:r>
    </w:p>
    <w:p w14:paraId="2099D9A4">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4. Higher Long-Term Costs</w:t>
      </w:r>
    </w:p>
    <w:p w14:paraId="57A10F49">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Increased Labor Costs:</w:t>
      </w:r>
    </w:p>
    <w:p w14:paraId="53837D3C">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Organizations without information systems often require more staff to handle routine tasks that could be automated. For example, a company might need to hire additional administrative personnel to manage payroll or process orders manually, increasing overall labor costs.</w:t>
      </w:r>
    </w:p>
    <w:p w14:paraId="66760D3F">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Resource Inefficiency:</w:t>
      </w:r>
    </w:p>
    <w:p w14:paraId="22FE9555">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Without data-driven insights, resources such as time, money, and materials are often used inefficiently. For example, a manufacturing company might overproduce certain products due to a lack of accurate sales forecasts, leading to excess inventory and wasted resources.</w:t>
      </w:r>
    </w:p>
    <w:p w14:paraId="4A5165BB">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5. Communication Challenges</w:t>
      </w:r>
    </w:p>
    <w:p w14:paraId="0867E184">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Fragmented Information Flow:</w:t>
      </w:r>
    </w:p>
    <w:p w14:paraId="6A5B4745">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Without a centralized system, information may be siloed within different departments, leading to miscommunication and delays. For instance, the sales team might not have real-time access to inventory levels, resulting in overpromising to customers and subsequent delivery issues.</w:t>
      </w:r>
    </w:p>
    <w:p w14:paraId="4AC81177">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Collaboration Barriers:</w:t>
      </w:r>
    </w:p>
    <w:p w14:paraId="3ED261D5">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Effective collaboration becomes difficult without a shared platform for information exchange. For example, teams working on a project might struggle to coordinate their efforts without a system to track progress and share updates, leading to missed deadlines and project failures.</w:t>
      </w:r>
    </w:p>
    <w:p w14:paraId="495D7A75">
      <w:pPr>
        <w:numPr>
          <w:ilvl w:val="0"/>
          <w:numId w:val="0"/>
        </w:numPr>
        <w:spacing w:line="360" w:lineRule="auto"/>
        <w:ind w:left="-780" w:leftChars="-300" w:right="-793" w:rightChars="-305" w:firstLine="0" w:firstLineChars="0"/>
        <w:jc w:val="both"/>
        <w:rPr>
          <w:rFonts w:hint="default"/>
          <w:b/>
          <w:bCs/>
          <w:i/>
          <w:iCs/>
          <w:sz w:val="22"/>
          <w:szCs w:val="22"/>
          <w:lang w:val="vi-VN"/>
        </w:rPr>
      </w:pPr>
      <w:r>
        <w:rPr>
          <w:rFonts w:hint="default"/>
          <w:b/>
          <w:bCs/>
          <w:i/>
          <w:iCs/>
          <w:sz w:val="22"/>
          <w:szCs w:val="22"/>
          <w:lang w:val="vi-VN"/>
        </w:rPr>
        <w:t>6. Scalability Issues</w:t>
      </w:r>
    </w:p>
    <w:p w14:paraId="7D8129CF">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Challenges in Managing Growth:</w:t>
      </w:r>
    </w:p>
    <w:p w14:paraId="78225BBC">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As an organization expands, managing operations manually becomes increasingly difficult. For example, a small business expanding to multiple locations might struggle to maintain consistent service quality without an integrated system to manage operations.</w:t>
      </w:r>
    </w:p>
    <w:p w14:paraId="28815DA1">
      <w:pPr>
        <w:numPr>
          <w:ilvl w:val="0"/>
          <w:numId w:val="0"/>
        </w:numPr>
        <w:spacing w:line="360" w:lineRule="auto"/>
        <w:ind w:left="-780" w:leftChars="-300" w:right="-793" w:rightChars="-305" w:firstLine="0" w:firstLineChars="0"/>
        <w:jc w:val="both"/>
        <w:rPr>
          <w:rFonts w:hint="default"/>
          <w:sz w:val="22"/>
          <w:szCs w:val="22"/>
          <w:lang w:val="vi-VN"/>
        </w:rPr>
      </w:pPr>
      <w:r>
        <w:rPr>
          <w:rFonts w:hint="default"/>
          <w:sz w:val="22"/>
          <w:szCs w:val="22"/>
          <w:lang w:val="vi-VN"/>
        </w:rPr>
        <w:t xml:space="preserve">   - Inflexibility in Scaling Operations:</w:t>
      </w:r>
    </w:p>
    <w:p w14:paraId="460DBCD7">
      <w:pPr>
        <w:ind w:left="-780" w:leftChars="-300" w:right="-793" w:rightChars="-305" w:firstLine="0" w:firstLineChars="0"/>
        <w:jc w:val="both"/>
        <w:rPr>
          <w:rFonts w:hint="default"/>
          <w:sz w:val="22"/>
          <w:szCs w:val="22"/>
          <w:lang w:val="vi-VN"/>
        </w:rPr>
      </w:pPr>
      <w:r>
        <w:rPr>
          <w:rFonts w:hint="default"/>
          <w:sz w:val="22"/>
          <w:szCs w:val="22"/>
          <w:lang w:val="vi-VN"/>
        </w:rPr>
        <w:t xml:space="preserve">     Without an information system, scaling up processes or entering new markets can be challenging. For instance, a company looking to expand internationally might find it difficult to manage different currencies, tax regulations, and customer preferences without a robust system in place.</w:t>
      </w:r>
    </w:p>
    <w:p w14:paraId="13F13A92">
      <w:pPr>
        <w:ind w:left="-780" w:leftChars="-300" w:right="-793" w:rightChars="-305" w:firstLine="0" w:firstLineChars="0"/>
        <w:jc w:val="both"/>
        <w:rPr>
          <w:rStyle w:val="31"/>
          <w:rFonts w:hint="default" w:ascii="Roboto" w:hAnsi="Roboto" w:eastAsia="Roboto" w:cs="Roboto"/>
          <w:i/>
          <w:iCs/>
          <w:caps w:val="0"/>
          <w:color w:val="555555"/>
          <w:spacing w:val="0"/>
          <w:sz w:val="22"/>
          <w:szCs w:val="22"/>
          <w:shd w:val="clear" w:fill="FFFFFF"/>
          <w:lang w:val="vi-VN"/>
        </w:rPr>
      </w:pPr>
      <w:r>
        <w:rPr>
          <w:rFonts w:hint="default"/>
          <w:b/>
          <w:bCs/>
          <w:sz w:val="22"/>
          <w:szCs w:val="22"/>
          <w:lang w:val="vi-VN"/>
        </w:rPr>
        <w:t xml:space="preserve">Question 2: </w:t>
      </w:r>
      <w:r>
        <w:rPr>
          <w:rStyle w:val="31"/>
          <w:rFonts w:ascii="Roboto" w:hAnsi="Roboto" w:eastAsia="Roboto" w:cs="Roboto"/>
          <w:i/>
          <w:iCs/>
          <w:caps w:val="0"/>
          <w:color w:val="555555"/>
          <w:spacing w:val="0"/>
          <w:sz w:val="22"/>
          <w:szCs w:val="22"/>
          <w:shd w:val="clear" w:fill="FFFFFF"/>
        </w:rPr>
        <w:t>Why system are built and rebuilt for organizational benefits?</w:t>
      </w:r>
    </w:p>
    <w:p w14:paraId="63F1A005">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1. Evolving Business Needs</w:t>
      </w:r>
    </w:p>
    <w:p w14:paraId="57C040AA">
      <w:pPr>
        <w:ind w:left="-780" w:leftChars="-300" w:right="-793" w:rightChars="-305" w:firstLine="0" w:firstLineChars="0"/>
        <w:jc w:val="both"/>
        <w:rPr>
          <w:rFonts w:hint="default"/>
          <w:sz w:val="22"/>
          <w:szCs w:val="22"/>
          <w:lang w:val="vi-VN"/>
        </w:rPr>
      </w:pPr>
      <w:r>
        <w:rPr>
          <w:rFonts w:hint="default"/>
          <w:sz w:val="22"/>
          <w:szCs w:val="22"/>
          <w:lang w:val="vi-VN"/>
        </w:rPr>
        <w:t>Adaptation to Market Dynamics: Organizations operate in dynamic environments where customer preferences, regulations, and market conditions constantly change. A system built at one point may no longer suffice as these factors evolve. For instance, an e-commerce platform initially designed for a single region might need to expand its functionality to support global operations, multiple currencies, and languages.</w:t>
      </w:r>
    </w:p>
    <w:p w14:paraId="735FEE95">
      <w:pPr>
        <w:ind w:left="-780" w:leftChars="-300" w:right="-793" w:rightChars="-305" w:firstLine="0" w:firstLineChars="0"/>
        <w:jc w:val="both"/>
        <w:rPr>
          <w:rFonts w:hint="default"/>
          <w:sz w:val="22"/>
          <w:szCs w:val="22"/>
          <w:lang w:val="vi-VN"/>
        </w:rPr>
      </w:pPr>
      <w:r>
        <w:rPr>
          <w:rFonts w:hint="default"/>
          <w:sz w:val="22"/>
          <w:szCs w:val="22"/>
          <w:lang w:val="vi-VN"/>
        </w:rPr>
        <w:t>Example: Consider a retail company expanding its operations online. The legacy system may lack integration capabilities with modern e-commerce tools, necessitating a rebuild to support real-time inventory management and a seamless customer experience.</w:t>
      </w:r>
    </w:p>
    <w:p w14:paraId="1BF3D8EF">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2. Technological Advancements</w:t>
      </w:r>
    </w:p>
    <w:p w14:paraId="71387258">
      <w:pPr>
        <w:ind w:left="-780" w:leftChars="-300" w:right="-793" w:rightChars="-305" w:firstLine="0" w:firstLineChars="0"/>
        <w:jc w:val="both"/>
        <w:rPr>
          <w:rFonts w:hint="default"/>
          <w:sz w:val="22"/>
          <w:szCs w:val="22"/>
          <w:lang w:val="vi-VN"/>
        </w:rPr>
      </w:pPr>
      <w:r>
        <w:rPr>
          <w:rFonts w:hint="default"/>
          <w:sz w:val="22"/>
          <w:szCs w:val="22"/>
          <w:lang w:val="vi-VN"/>
        </w:rPr>
        <w:t>Leveraging Cutting-Edge Technology: As technology advances, new tools, frameworks, and methodologies emerge that offer better performance, security, and scalability. Rebuilding systems allows organizations to harness these advancements, ensuring they stay competitive and efficient.</w:t>
      </w:r>
    </w:p>
    <w:p w14:paraId="05F6685F">
      <w:pPr>
        <w:ind w:left="-780" w:leftChars="-300" w:right="-793" w:rightChars="-305" w:firstLine="0" w:firstLineChars="0"/>
        <w:jc w:val="both"/>
        <w:rPr>
          <w:rFonts w:hint="default"/>
          <w:sz w:val="22"/>
          <w:szCs w:val="22"/>
          <w:lang w:val="vi-VN"/>
        </w:rPr>
      </w:pPr>
      <w:r>
        <w:rPr>
          <w:rFonts w:hint="default"/>
          <w:sz w:val="22"/>
          <w:szCs w:val="22"/>
          <w:lang w:val="vi-VN"/>
        </w:rPr>
        <w:t>Example: A financial institution might rebuild its core banking system to integrate blockchain technology, providing more secure and transparent transactions, thus gaining customer trust.</w:t>
      </w:r>
    </w:p>
    <w:p w14:paraId="78D005FC">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3. Improving Efficiency and Reducing Costs</w:t>
      </w:r>
    </w:p>
    <w:p w14:paraId="399F458D">
      <w:pPr>
        <w:ind w:left="-780" w:leftChars="-300" w:right="-793" w:rightChars="-305" w:firstLine="0" w:firstLineChars="0"/>
        <w:jc w:val="both"/>
        <w:rPr>
          <w:rFonts w:hint="default"/>
          <w:sz w:val="22"/>
          <w:szCs w:val="22"/>
          <w:lang w:val="vi-VN"/>
        </w:rPr>
      </w:pPr>
      <w:r>
        <w:rPr>
          <w:rFonts w:hint="default"/>
          <w:sz w:val="22"/>
          <w:szCs w:val="22"/>
          <w:lang w:val="vi-VN"/>
        </w:rPr>
        <w:t>Optimization of Resources: Older systems often become inefficient over time, consuming more resources and requiring frequent maintenance. By rebuilding, organizations can streamline processes, reduce operational costs, and improve overall productivity.</w:t>
      </w:r>
    </w:p>
    <w:p w14:paraId="44CD6675">
      <w:pPr>
        <w:ind w:left="-780" w:leftChars="-300" w:right="-793" w:rightChars="-305" w:firstLine="0" w:firstLineChars="0"/>
        <w:jc w:val="both"/>
        <w:rPr>
          <w:rFonts w:hint="default"/>
          <w:sz w:val="22"/>
          <w:szCs w:val="22"/>
          <w:lang w:val="vi-VN"/>
        </w:rPr>
      </w:pPr>
      <w:r>
        <w:rPr>
          <w:rFonts w:hint="default"/>
          <w:sz w:val="22"/>
          <w:szCs w:val="22"/>
          <w:lang w:val="vi-VN"/>
        </w:rPr>
        <w:t>Example: A manufacturing company might rebuild its supply chain management system to incorporate automation, reducing manual intervention and errors, leading to significant cost savings.</w:t>
      </w:r>
    </w:p>
    <w:p w14:paraId="50EDF5AD">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4. Enhancing Security</w:t>
      </w:r>
    </w:p>
    <w:p w14:paraId="404B3DF2">
      <w:pPr>
        <w:ind w:left="-780" w:leftChars="-300" w:right="-793" w:rightChars="-305" w:firstLine="0" w:firstLineChars="0"/>
        <w:jc w:val="both"/>
        <w:rPr>
          <w:rFonts w:hint="default"/>
          <w:sz w:val="22"/>
          <w:szCs w:val="22"/>
          <w:lang w:val="vi-VN"/>
        </w:rPr>
      </w:pPr>
      <w:r>
        <w:rPr>
          <w:rFonts w:hint="default"/>
          <w:sz w:val="22"/>
          <w:szCs w:val="22"/>
          <w:lang w:val="vi-VN"/>
        </w:rPr>
        <w:t>Mitigating Risks: Cybersecurity threats are ever-evolving, and older systems may become vulnerable to new forms of attacks. Rebuilding systems allows organizations to incorporate the latest security measures, ensuring data protection and compliance with regulations.</w:t>
      </w:r>
    </w:p>
    <w:p w14:paraId="7898CC23">
      <w:pPr>
        <w:ind w:left="-780" w:leftChars="-300" w:right="-793" w:rightChars="-305" w:firstLine="0" w:firstLineChars="0"/>
        <w:jc w:val="both"/>
        <w:rPr>
          <w:rFonts w:hint="default"/>
          <w:sz w:val="22"/>
          <w:szCs w:val="22"/>
          <w:lang w:val="vi-VN"/>
        </w:rPr>
      </w:pPr>
      <w:r>
        <w:rPr>
          <w:rFonts w:hint="default"/>
          <w:sz w:val="22"/>
          <w:szCs w:val="22"/>
          <w:lang w:val="vi-VN"/>
        </w:rPr>
        <w:t>Example: A healthcare provider might rebuild its patient management system to comply with new data protection laws like GDPR, ensuring patient data is secure and minimizing the risk of legal repercussions.</w:t>
      </w:r>
    </w:p>
    <w:p w14:paraId="63AC760E">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5. Supporting Innovation and Growth</w:t>
      </w:r>
    </w:p>
    <w:p w14:paraId="67FE5C51">
      <w:pPr>
        <w:ind w:left="-780" w:leftChars="-300" w:right="-793" w:rightChars="-305" w:firstLine="0" w:firstLineChars="0"/>
        <w:jc w:val="both"/>
        <w:rPr>
          <w:rFonts w:hint="default"/>
          <w:sz w:val="22"/>
          <w:szCs w:val="22"/>
          <w:lang w:val="vi-VN"/>
        </w:rPr>
      </w:pPr>
      <w:r>
        <w:rPr>
          <w:rFonts w:hint="default"/>
          <w:sz w:val="22"/>
          <w:szCs w:val="22"/>
          <w:lang w:val="vi-VN"/>
        </w:rPr>
        <w:t>Enabling New Capabilities: Organizations often rebuild systems to support innovation, enabling them to introduce new products, services, or business models that were not possible with the old system.</w:t>
      </w:r>
    </w:p>
    <w:p w14:paraId="2DE0667E">
      <w:pPr>
        <w:ind w:left="-780" w:leftChars="-300" w:right="-793" w:rightChars="-305" w:firstLine="0" w:firstLineChars="0"/>
        <w:jc w:val="both"/>
        <w:rPr>
          <w:rFonts w:hint="default"/>
          <w:sz w:val="22"/>
          <w:szCs w:val="22"/>
          <w:lang w:val="vi-VN"/>
        </w:rPr>
      </w:pPr>
      <w:r>
        <w:rPr>
          <w:rFonts w:hint="default"/>
          <w:sz w:val="22"/>
          <w:szCs w:val="22"/>
          <w:lang w:val="vi-VN"/>
        </w:rPr>
        <w:t>Example: A media company might rebuild its content distribution system to support on-demand streaming, meeting the growing demand for digital content and expanding its audience base.</w:t>
      </w:r>
    </w:p>
    <w:p w14:paraId="29C6AE4C">
      <w:pPr>
        <w:ind w:left="-780" w:leftChars="-300" w:right="-793" w:rightChars="-305" w:firstLine="0" w:firstLineChars="0"/>
        <w:jc w:val="both"/>
        <w:rPr>
          <w:rFonts w:hint="default"/>
          <w:sz w:val="22"/>
          <w:szCs w:val="22"/>
          <w:lang w:val="vi-VN"/>
        </w:rPr>
      </w:pPr>
      <w:r>
        <w:rPr>
          <w:rFonts w:hint="default"/>
          <w:sz w:val="22"/>
          <w:szCs w:val="22"/>
          <w:lang w:val="vi-VN"/>
        </w:rPr>
        <w:t>=&gt; In conclusion, systems are built and rebuilt to ensure organizations can adapt to changing business needs, leverage new technology, improve efficiency, enhance security, and support growth. This continuous evolution is vital for maintaining a competitive edge in a rapidly changing world.</w:t>
      </w:r>
    </w:p>
    <w:p w14:paraId="5FBE1F6B">
      <w:pPr>
        <w:ind w:left="-780" w:leftChars="-300" w:right="-793" w:rightChars="-305" w:firstLine="0" w:firstLineChars="0"/>
        <w:jc w:val="both"/>
        <w:rPr>
          <w:rFonts w:hint="default"/>
          <w:b/>
          <w:bCs/>
          <w:sz w:val="22"/>
          <w:szCs w:val="22"/>
          <w:lang w:val="vi-VN"/>
        </w:rPr>
      </w:pPr>
      <w:r>
        <w:rPr>
          <w:rFonts w:hint="default"/>
          <w:b/>
          <w:bCs/>
          <w:sz w:val="22"/>
          <w:szCs w:val="22"/>
          <w:lang w:val="vi-VN"/>
        </w:rPr>
        <w:t>Question 3: Why SAD?</w:t>
      </w:r>
    </w:p>
    <w:p w14:paraId="7631C194">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1. Clear Understanding of Requirements</w:t>
      </w:r>
    </w:p>
    <w:p w14:paraId="7237CAC4">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To develop a system that truly meets users' needs, it’s essential to first understand what those needs are. SAD provides a structured approach to gathering and analyzing these requirements.</w:t>
      </w:r>
    </w:p>
    <w:p w14:paraId="3405A88E">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By clearly defining requirements, SAD helps in creating a system that solves the right problems and meets user expectations, reducing the risk of project failure due to misunderstood or incomplete requirements.</w:t>
      </w:r>
    </w:p>
    <w:p w14:paraId="40FE94C9">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2. Structured System Design</w:t>
      </w:r>
    </w:p>
    <w:p w14:paraId="0DF4F65E">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A well-thought-out design is crucial for building an effective system. SAD involves creating models and blueprints that guide the development process.</w:t>
      </w:r>
    </w:p>
    <w:p w14:paraId="23065093">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A detailed design helps in ensuring that all components of the system work together seamlessly and that the system is scalable, maintainable, and efficient. It reduces the risk of design flaws that could lead to costly revisions.</w:t>
      </w:r>
    </w:p>
    <w:p w14:paraId="64AA8CD9">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3. Risk Management</w:t>
      </w:r>
    </w:p>
    <w:p w14:paraId="1E3BE7FF">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Developing complex systems involves various risks, including scope creep, technical issues, and integration challenges.</w:t>
      </w:r>
    </w:p>
    <w:p w14:paraId="6918590B">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SAD helps in identifying potential risks early in the process, allowing for proactive measures to mitigate these risks. This includes thorough planning, testing, and validation to ensure the system performs as intended.</w:t>
      </w:r>
    </w:p>
    <w:p w14:paraId="1DEBFA78">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4. Effective Communication</w:t>
      </w:r>
    </w:p>
    <w:p w14:paraId="52915DE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Developing a system often involves multiple stakeholders, including users, developers, and project managers. Effective communication is crucial for aligning everyone's expectations.</w:t>
      </w:r>
    </w:p>
    <w:p w14:paraId="31C2BC8F">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SAD facilitates clear communication through documentation and modeling, ensuring that all stakeholders have a shared understanding of the system’s objectives and design. This helps in preventing misunderstandings and ensuring that the system meets all stakeholders’ needs.</w:t>
      </w:r>
    </w:p>
    <w:p w14:paraId="6F974582">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5. Improved Efficiency</w:t>
      </w:r>
    </w:p>
    <w:p w14:paraId="6E33446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Efficient development processes lead to timely and cost-effective project delivery.</w:t>
      </w:r>
    </w:p>
    <w:p w14:paraId="3E20EF8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SAD provides a systematic approach to developing systems, which helps in streamlining the development process. By following a structured methodology, developers can avoid unnecessary rework and optimize resource usage.</w:t>
      </w:r>
    </w:p>
    <w:p w14:paraId="21E2E3D0">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6. Enhanced Quality and Usability</w:t>
      </w:r>
    </w:p>
    <w:p w14:paraId="7B581B69">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Systems must be both functional and user-friendly to be effective.</w:t>
      </w:r>
    </w:p>
    <w:p w14:paraId="0F294D62">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Through detailed analysis and design, SAD ensures that the system is built to high-quality standards and meets user requirements. This includes designing intuitive user interfaces and ensuring robust system performance.</w:t>
      </w:r>
    </w:p>
    <w:p w14:paraId="46D53024">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7. Documentation and Future Reference</w:t>
      </w:r>
    </w:p>
    <w:p w14:paraId="76DB2D8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Documentation is essential for understanding the system’s design and functionality, both for current development and future maintenance.</w:t>
      </w:r>
    </w:p>
    <w:p w14:paraId="5D43CB69">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SAD involves creating comprehensive documentation that serves as a reference for developers, testers, and maintenance teams. This documentation aids in future updates, troubleshooting, and training.</w:t>
      </w:r>
    </w:p>
    <w:p w14:paraId="70529826">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8. Alignment with Business Goals</w:t>
      </w:r>
    </w:p>
    <w:p w14:paraId="4164CA8F">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Need: Systems should align with the organization’s strategic goals and objectives.</w:t>
      </w:r>
    </w:p>
    <w:p w14:paraId="29AA1A37">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Benefit: SAD ensures that the system is designed and developed with the organization’s goals in mind. This alignment helps in delivering solutions that provide business value and support strategic initiatives.</w:t>
      </w:r>
    </w:p>
    <w:p w14:paraId="04EDFA4C">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Summary</w:t>
      </w:r>
    </w:p>
    <w:p w14:paraId="6864C2A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System Analysis and Design is essential because it provides a structured approach to understanding user needs, designing effective solutions, managing risks, and ensuring high-quality system development. By following SAD practices, organizations can develop systems that are well-aligned with user requirements, business goals, and technical standards, leading to successful project outcomes and long-term benefits.</w:t>
      </w:r>
    </w:p>
    <w:p w14:paraId="00FD03A7">
      <w:pPr>
        <w:ind w:left="-780" w:leftChars="-300" w:right="-793" w:rightChars="-305" w:firstLine="0" w:firstLineChars="0"/>
        <w:jc w:val="both"/>
        <w:rPr>
          <w:rFonts w:hint="default"/>
          <w:b/>
          <w:bCs/>
          <w:sz w:val="22"/>
          <w:szCs w:val="22"/>
          <w:lang w:val="vi-VN"/>
        </w:rPr>
      </w:pPr>
      <w:r>
        <w:rPr>
          <w:rFonts w:hint="default"/>
          <w:b/>
          <w:bCs/>
          <w:sz w:val="22"/>
          <w:szCs w:val="22"/>
          <w:lang w:val="vi-VN"/>
        </w:rPr>
        <w:t>Question 4: Name some approachs SAD</w:t>
      </w:r>
    </w:p>
    <w:p w14:paraId="7B35D3E6">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1. Waterfall Model</w:t>
      </w:r>
    </w:p>
    <w:p w14:paraId="57BACB6A">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A linear and sequential approach where each phase of the development process must be completed before the next one begins. It typically includes stages like requirement analysis, system design, implementation, testing, deployment, and maintenance.</w:t>
      </w:r>
    </w:p>
    <w:p w14:paraId="6F1B6DA9">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Simple and easy to understand; clear structure and documentation.</w:t>
      </w:r>
    </w:p>
    <w:p w14:paraId="1C2A56BF">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Inflexible to changes; late testing phase.</w:t>
      </w:r>
    </w:p>
    <w:p w14:paraId="6AC247AA">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2. V-Model (Validation and Verification Model)</w:t>
      </w:r>
    </w:p>
    <w:p w14:paraId="3194D41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An extension of the Waterfall Model where each development stage is matched with a corresponding testing phase. The development and testing phases are carried out in parallel.</w:t>
      </w:r>
    </w:p>
    <w:p w14:paraId="68D95BF7">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Emphasizes verification and validation; early defect detection.</w:t>
      </w:r>
    </w:p>
    <w:p w14:paraId="3AA253C1">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rigid; changes late in the process can be costly.</w:t>
      </w:r>
    </w:p>
    <w:p w14:paraId="1E99A84C">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3. Incremental Model</w:t>
      </w:r>
    </w:p>
    <w:p w14:paraId="041F9CF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Divides the system into smaller, manageable components or increments. Each increment is developed and tested separately, and the system is built up gradually.</w:t>
      </w:r>
    </w:p>
    <w:p w14:paraId="44E39633">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Allows for partial deployment; flexible and iterative.</w:t>
      </w:r>
    </w:p>
    <w:p w14:paraId="2FCE35B7">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lead to integration issues; requires good management of increments.</w:t>
      </w:r>
    </w:p>
    <w:p w14:paraId="02AE2F38">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4. Spiral Model</w:t>
      </w:r>
    </w:p>
    <w:p w14:paraId="5F9C05E8">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Combines iterative development with systematic aspects of the Waterfall Model. It involves repeating cycles (spirals) of planning, risk analysis, engineering, and evaluation.</w:t>
      </w:r>
    </w:p>
    <w:p w14:paraId="2C5CCC92">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Emphasizes risk management; flexible to changes.</w:t>
      </w:r>
    </w:p>
    <w:p w14:paraId="7287DF48">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complex and costly; requires careful management of iterations.</w:t>
      </w:r>
    </w:p>
    <w:p w14:paraId="0FB435E3">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5. Agile Methodology</w:t>
      </w:r>
    </w:p>
    <w:p w14:paraId="424138B2">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An iterative and incremental approach focusing on collaboration, flexibility, and customer feedback. Common frameworks include Scrum, Kanban, and Extreme Programming (XP).</w:t>
      </w:r>
    </w:p>
    <w:p w14:paraId="1E4B4864">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Highly flexible; encourages frequent feedback and continuous improvement.</w:t>
      </w:r>
    </w:p>
    <w:p w14:paraId="1C4BB32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challenging to manage scope; requires strong collaboration.</w:t>
      </w:r>
    </w:p>
    <w:p w14:paraId="3E76B5E9">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6. Unified Process (UP)</w:t>
      </w:r>
    </w:p>
    <w:p w14:paraId="33A0816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An iterative and incremental approach with four phases: Inception, Elaboration, Construction, and Transition. It uses iterative development with a focus on risk management and quality.</w:t>
      </w:r>
    </w:p>
    <w:p w14:paraId="36DE4504">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Comprehensive and structured; emphasizes risk management and documentation.</w:t>
      </w:r>
    </w:p>
    <w:p w14:paraId="73913C4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complex and require significant overhead; may be seen as too rigid.</w:t>
      </w:r>
    </w:p>
    <w:p w14:paraId="3104416B">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7. Rapid Application Development (RAD)</w:t>
      </w:r>
    </w:p>
    <w:p w14:paraId="1FBBC7D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Focuses on rapid development and iteration through user feedback and prototyping. It includes phases like requirements planning, user design, construction, and cutover.</w:t>
      </w:r>
    </w:p>
    <w:p w14:paraId="4698221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Accelerates development; emphasizes user involvement.</w:t>
      </w:r>
    </w:p>
    <w:p w14:paraId="0F8F04B4">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May lead to less thorough documentation; can be difficult to manage scope.</w:t>
      </w:r>
    </w:p>
    <w:p w14:paraId="6161940F">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8. Object-Oriented Analysis and Design (OOAD)</w:t>
      </w:r>
    </w:p>
    <w:p w14:paraId="48010E58">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Uses object-oriented principles to model and design systems. Focuses on defining objects and their interactions rather than processes.</w:t>
      </w:r>
    </w:p>
    <w:p w14:paraId="472CCE2B">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Enhances reusability and maintainability; aligns with modern programming paradigms.</w:t>
      </w:r>
    </w:p>
    <w:p w14:paraId="49491761">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Requires understanding of object-oriented concepts; can be complex.</w:t>
      </w:r>
    </w:p>
    <w:p w14:paraId="0EB2A808">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9. Model-Driven Architecture (MDA)</w:t>
      </w:r>
    </w:p>
    <w:p w14:paraId="501CBDE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Focuses on creating abstract models that can be transformed into executable code. It involves creating Platform-Independent Models (PIMs) and Platform-Specific Models (PSMs).</w:t>
      </w:r>
    </w:p>
    <w:p w14:paraId="5B6A77D7">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Enhances portability and flexibility; promotes separation of concerns.</w:t>
      </w:r>
    </w:p>
    <w:p w14:paraId="6CF02894">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complex to implement; requires rigorous model management.</w:t>
      </w:r>
    </w:p>
    <w:p w14:paraId="36B23D3A">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10. Service-Oriented Architecture (SOA)</w:t>
      </w:r>
    </w:p>
    <w:p w14:paraId="40EF5FB2">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Description: Emphasizes designing systems as a collection of loosely coupled services that communicate over a network. It promotes reusability and flexibility.</w:t>
      </w:r>
    </w:p>
    <w:p w14:paraId="2ABCAB61">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Pros: Promotes modularity and interoperability; scalable.</w:t>
      </w:r>
    </w:p>
    <w:p w14:paraId="2A1C791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Cons: Can be complex to implement and manage; requires careful design of service interfaces.</w:t>
      </w:r>
    </w:p>
    <w:p w14:paraId="27DE7CA6">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Each approach has its own strengths and weaknesses, and the choice of methodology often depends on the specific requirements of the project, the organization’s goals, and the development environment.</w:t>
      </w:r>
    </w:p>
    <w:p w14:paraId="7F596624">
      <w:pPr>
        <w:ind w:left="-780" w:leftChars="-300" w:right="-793" w:rightChars="-305" w:firstLine="0" w:firstLineChars="0"/>
        <w:jc w:val="both"/>
        <w:rPr>
          <w:rFonts w:hint="default"/>
          <w:b/>
          <w:bCs/>
          <w:sz w:val="22"/>
          <w:szCs w:val="22"/>
          <w:lang w:val="vi-VN"/>
        </w:rPr>
      </w:pPr>
      <w:r>
        <w:rPr>
          <w:rFonts w:hint="default"/>
          <w:b/>
          <w:bCs/>
          <w:sz w:val="22"/>
          <w:szCs w:val="22"/>
          <w:lang w:val="vi-VN"/>
        </w:rPr>
        <w:t>Question 4 &amp; 5: pros and cons of devops</w:t>
      </w:r>
    </w:p>
    <w:p w14:paraId="2C52BBBC">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DevOps Overview</w:t>
      </w:r>
    </w:p>
    <w:p w14:paraId="5F113C58">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DevOps is not a technology but a shift in methodologies that integrates development (Dev) and operations (Ops) teams to improve the software development process. Unlike traditional methods where these departments work separately—development designs, builds, and tests software before handing it off to operations for deployment and error reporting—DevOps fosters close collaboration between these teams throughout the entire lifecycle.</w:t>
      </w:r>
    </w:p>
    <w:p w14:paraId="3C9C3945">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Key Points about DevOps:</w:t>
      </w:r>
    </w:p>
    <w:p w14:paraId="298F9B49">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 Integration of Teams: Development and operations teams work together as a unified unit, enhancing communication and collaboration.</w:t>
      </w:r>
    </w:p>
    <w:p w14:paraId="5514B727">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2. Culture of Continuous Improvement: DevOps is a culture that emphasizes continuous delivery, agility, and automation to deliver high-quality applications quickly and reliably.</w:t>
      </w:r>
    </w:p>
    <w:p w14:paraId="5FC56862">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3. Automation Focus: It aims to automate repetitive tasks, such as code integration, testing, and deployment, which streamlines the development process.</w:t>
      </w:r>
    </w:p>
    <w:p w14:paraId="16C5780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4. Difference from Agile: While closely related, DevOps is distinct from Agile. Agile focuses on iterative development and team collaboration, while DevOps emphasizes automating and integrating the entire development and operations pipeline.</w:t>
      </w:r>
    </w:p>
    <w:p w14:paraId="49296888">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5. Benefits: Organizations using DevOps benefit from faster product releases, improved quality, and more efficient development cycles.</w:t>
      </w:r>
    </w:p>
    <w:p w14:paraId="7CF3E13A">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In summary, DevOps transforms how development and operations teams collaborate, leading to quicker and more reliable software delivery.</w:t>
      </w:r>
    </w:p>
    <w:p w14:paraId="2C4F6A45">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Pros:</w:t>
      </w:r>
    </w:p>
    <w:p w14:paraId="0752CF56">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1. Improves Skillfullness:</w:t>
      </w:r>
    </w:p>
    <w:p w14:paraId="584ED73A">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You cannot deny the fact that having skilled people in your workforce can add value to your operations. DevOps can do it for you. It will be possible for DevOps teams to scale their potential to entirely new levels. With DevOps implementation, everything turns out to be more data-driven. So, all employees in your organization will utilize the same set of data. In turn, documentation becomes easier to achieve uniform quality across the organization.</w:t>
      </w:r>
    </w:p>
    <w:p w14:paraId="071A871F">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2. Helps Achieve Agility for Quicker Time to Market:</w:t>
      </w:r>
    </w:p>
    <w:p w14:paraId="1EE878A3">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As we are discussing DevOps advantages and disadvantages, one of the biggest advantages that you should be aware of is that this methodology increases overall agility and efficiency in your business. With agility, your business will become quickly reactive and will start responding to the business needs. Agility often comes off as a precondition for any business if one had to be on the winning side of disruption and the other on the demise of the day. The gap between failure and success could be as tiny as the release of an upgrade. Thanks to DevOps it means that the release can happen quickly to prevent failure.</w:t>
      </w:r>
    </w:p>
    <w:p w14:paraId="6655FD1D">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Therefore, DevOps comes with a critical benefit in the present business environment. It holds the pride of being a strategy that could make teams work faster with higher frequency through DevOps and adaptive information technology. Particularly, when it is hard to predict the future, it is essential to have an infrastructure in place that can respond to the requirement very swiftly. Speed to the market with DevOps becomes possible with quick standardization and iteration processes. This is something important in the competitive software development world to win the rat race. As DevOps reduces the time for failure response considerably, every business should follow this approach.</w:t>
      </w:r>
    </w:p>
    <w:p w14:paraId="2E079A87">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3. Helps Increase Productivity:</w:t>
      </w:r>
    </w:p>
    <w:p w14:paraId="341C516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DevOps helps to increase productivity in your organization by promoting the speed at which your teams deliver software programs. The teams do it by following an agile mindset. When  discussing DevOps, the teams that first come to our minds are monitoring, automation, collaboration, continuous deployment, continuous delivery and continuous integration. DevOps always motivates the delivery of shortcodes and continuous performance. So, it becomes important for the development teams to work swiftly without any errors. DevOps has some key metrics like unplanned job, application performance, time to detection, costs and code commits to name a few to help organizations improve productivity.</w:t>
      </w:r>
    </w:p>
    <w:p w14:paraId="5C423B01">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4. Quick Fixing of Bugs:</w:t>
      </w:r>
    </w:p>
    <w:p w14:paraId="36DD8D7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As DevOps contributes to improved communication and cooperation between the development and operations teams, it becomes possible to streamline the fixing of bugs in any development phase. Again, quick fixing of bugs helps teams increase the speed of delivery of applications.</w:t>
      </w:r>
    </w:p>
    <w:p w14:paraId="4C601F2D">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5. Reduced Chances of Product Failure:</w:t>
      </w:r>
    </w:p>
    <w:p w14:paraId="084E838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As we are discussing DevOps pros and cons, you should know that with DevOps, it will be possible to reduce the chances of product failure. As bug fixing is done quickly and short releases happen then and there, errors can be spotted quickly. In turn, the chances of product failure will automatically reduce. As a result, the cost to your company for the time and resource wasted on producing a product with errors will reduce.</w:t>
      </w:r>
    </w:p>
    <w:p w14:paraId="795E9CCF">
      <w:pPr>
        <w:ind w:left="-780" w:leftChars="-300" w:right="-793" w:rightChars="-305" w:firstLine="0" w:firstLineChars="0"/>
        <w:jc w:val="both"/>
        <w:rPr>
          <w:rFonts w:hint="default"/>
          <w:b w:val="0"/>
          <w:bCs w:val="0"/>
          <w:i/>
          <w:iCs/>
          <w:sz w:val="22"/>
          <w:szCs w:val="22"/>
          <w:u w:val="single"/>
          <w:lang w:val="vi-VN"/>
        </w:rPr>
      </w:pPr>
      <w:r>
        <w:rPr>
          <w:rFonts w:hint="default"/>
          <w:b w:val="0"/>
          <w:bCs w:val="0"/>
          <w:i/>
          <w:iCs/>
          <w:sz w:val="22"/>
          <w:szCs w:val="22"/>
          <w:u w:val="single"/>
          <w:lang w:val="vi-VN"/>
        </w:rPr>
        <w:t>6. Breakdown of Silos:</w:t>
      </w:r>
    </w:p>
    <w:p w14:paraId="3B94FCAC">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The elimination of information technology silos is one of the important benefits of DevOps implementation in your organization. A typical information technology team encompasses certified professionals with specialization in at least five or six disciplines like security, database, networking, storage, Linux/Unix and Windows to name a few. This helps with getting rid of hindrances between different teams like testing, operations and development teams in your organization.</w:t>
      </w:r>
    </w:p>
    <w:p w14:paraId="0572D670">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Above all, DevOps has concluded the outdated linear operation, where one team completes all tasks related to the project and then passes it on to another team to work on it. Rather, it introduces a much more flexible approach to deployment and development. In turn, it contributes to more responsiveness to changes in the market conditions.</w:t>
      </w:r>
    </w:p>
    <w:p w14:paraId="7FC423AF">
      <w:p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Cons of DevOps:</w:t>
      </w:r>
    </w:p>
    <w:p w14:paraId="2E424A85">
      <w:p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When an organization has its production atmosphere in the cloud, it can lead to compatibility issues as the infrastructure test purposes remain complex. To arrange the workflow, infrastructure and integration, in-depth understanding becomes important in the DevOps methodology. Another important negative point about this approach is that it gives more importance to speed over security. As we are discussing both the DevOps advantages and disadvantages, here are the cons of this methodology you should be aware of:</w:t>
      </w:r>
    </w:p>
    <w:p w14:paraId="17A29FAF">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DevOps implementation is not easy and it needs a proper mindset across the organization to make it work.</w:t>
      </w:r>
    </w:p>
    <w:p w14:paraId="6D8079A4">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Seeing the benefits of DevOps, if you outsource the DevOps implementation, the business security will reduce</w:t>
      </w:r>
    </w:p>
    <w:p w14:paraId="6B523ACA">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Dealing with the legacy system is not easy</w:t>
      </w:r>
    </w:p>
    <w:p w14:paraId="65845898">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Practicing security for continuous delivery and integration is also a challenge in the DevOps atmosphere</w:t>
      </w:r>
    </w:p>
    <w:p w14:paraId="2D20263F">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To get the complete benefits of DevOps, your organization should bring together people with the right DevOps knowledge. This is again not an easy task.</w:t>
      </w:r>
    </w:p>
    <w:p w14:paraId="441A359D">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Transmission from an old proven approach to a new approach is always a challenge. This holds even when you implement DevOps. Some employees might be resistant to change. In this case, they should be provided with complete knowledge of the benefits of DevOps implementation and its long-term benefits.</w:t>
      </w:r>
    </w:p>
    <w:p w14:paraId="60B4B3A0">
      <w:pPr>
        <w:numPr>
          <w:ilvl w:val="0"/>
          <w:numId w:val="11"/>
        </w:numP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Challenges tend to occur with the tools</w:t>
      </w:r>
    </w:p>
    <w:p w14:paraId="21E7D2DB">
      <w:pPr>
        <w:numPr>
          <w:ilvl w:val="0"/>
          <w:numId w:val="11"/>
        </w:numPr>
        <w:pBdr>
          <w:bottom w:val="single" w:color="auto" w:sz="4" w:space="0"/>
        </w:pBdr>
        <w:tabs>
          <w:tab w:val="clear" w:pos="420"/>
        </w:tabs>
        <w:ind w:left="-260" w:leftChars="0" w:right="-793" w:rightChars="-305" w:firstLine="0" w:firstLineChars="0"/>
        <w:jc w:val="both"/>
        <w:rPr>
          <w:rFonts w:hint="default"/>
          <w:b w:val="0"/>
          <w:bCs w:val="0"/>
          <w:sz w:val="22"/>
          <w:szCs w:val="22"/>
          <w:lang w:val="vi-VN"/>
        </w:rPr>
      </w:pPr>
      <w:r>
        <w:rPr>
          <w:rFonts w:hint="default"/>
          <w:b w:val="0"/>
          <w:bCs w:val="0"/>
          <w:sz w:val="22"/>
          <w:szCs w:val="22"/>
          <w:lang w:val="vi-VN"/>
        </w:rPr>
        <w:t>DevOps needs testing automation, which will take some time initially.</w:t>
      </w:r>
    </w:p>
    <w:p w14:paraId="6C8E62C6">
      <w:pPr>
        <w:numPr>
          <w:ilvl w:val="0"/>
          <w:numId w:val="0"/>
        </w:numPr>
        <w:ind w:left="-780" w:leftChars="-300" w:right="-793" w:rightChars="-305" w:firstLine="0" w:firstLineChars="0"/>
        <w:jc w:val="both"/>
        <w:rPr>
          <w:rFonts w:hint="default"/>
          <w:b/>
          <w:bCs/>
          <w:sz w:val="22"/>
          <w:szCs w:val="22"/>
          <w:lang w:val="vi-VN"/>
        </w:rPr>
      </w:pPr>
      <w:r>
        <w:rPr>
          <w:rFonts w:hint="default"/>
          <w:b/>
          <w:bCs/>
          <w:sz w:val="22"/>
          <w:szCs w:val="22"/>
          <w:lang w:val="vi-VN"/>
        </w:rPr>
        <w:t>Question 7 - 8 - 9:</w:t>
      </w:r>
    </w:p>
    <w:p w14:paraId="5F312208">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 What is SDLC?</w:t>
      </w:r>
    </w:p>
    <w:p w14:paraId="317862A7">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The System Development Life Cycle (SDLC) is a structured process used for planning, creating, testing, and deploying an information system. It is a methodology that applies to a range of hardware and software configurations, providing a systematic approach to the development of systems. The SDLC ensures that an information system is developed in a controlled and systematic way, ensuring quality and efficiency throughout its life cycle.</w:t>
      </w:r>
    </w:p>
    <w:p w14:paraId="0DEE7B28">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2. Name some common stages in SDLC:</w:t>
      </w:r>
    </w:p>
    <w:p w14:paraId="156F1C1D">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Common stages in the SDLC include:</w:t>
      </w:r>
    </w:p>
    <w:p w14:paraId="192EE9D0">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Planning: Identifying the scope, resources, and schedule for the project.</w:t>
      </w:r>
    </w:p>
    <w:p w14:paraId="6DC1F421">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Requirement Analysis: Gathering and analyzing the requirements for the system.</w:t>
      </w:r>
    </w:p>
    <w:p w14:paraId="54DEF02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System Analysis: Evaluating the needs of the system and how they can be met.</w:t>
      </w:r>
    </w:p>
    <w:p w14:paraId="14940FF0">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System Design: Creating the architecture of the system, including hardware and software design.</w:t>
      </w:r>
    </w:p>
    <w:p w14:paraId="0E4142DE">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Prototyping: Developing a preliminary version of the system for testing and feedback.</w:t>
      </w:r>
    </w:p>
    <w:p w14:paraId="449BBC9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Implementation: Building and coding the system based on the design specifications.</w:t>
      </w:r>
    </w:p>
    <w:p w14:paraId="31C8EA9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Testing: Validating the system to ensure it meets the required standards and is free of defects.</w:t>
      </w:r>
    </w:p>
    <w:p w14:paraId="2AF7798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Documentation: Writing manuals and guides for users and developers.</w:t>
      </w:r>
    </w:p>
    <w:p w14:paraId="329CC62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Deployment: Rolling out the system to users for full operation.</w:t>
      </w:r>
    </w:p>
    <w:p w14:paraId="135FD16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Evaluation: Reviewing the system's performance and effectiveness.</w:t>
      </w:r>
    </w:p>
    <w:p w14:paraId="6483C348">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Maintenance: Updating and modifying the system as needed over time.</w:t>
      </w:r>
    </w:p>
    <w:p w14:paraId="3C87DC0C">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3. What are the pros and cons of the Waterfall model?</w:t>
      </w:r>
    </w:p>
    <w:p w14:paraId="684E34D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Pros:</w:t>
      </w:r>
    </w:p>
    <w:p w14:paraId="4F400323">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Simple and Easy to Understand: The linear-sequential nature of the Waterfall model makes it easy to follow and implement, especially for projects with clear requirements.</w:t>
      </w:r>
    </w:p>
    <w:p w14:paraId="7B38779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Structured Approach: Each phase has specific deliverables and a review process, ensuring that all steps are completed systematically.</w:t>
      </w:r>
    </w:p>
    <w:p w14:paraId="01B75DE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Clear Documentation: The Waterfall model emphasizes detailed documentation, which can be helpful for understanding the system and for future maintenance.</w:t>
      </w:r>
    </w:p>
    <w:p w14:paraId="6697A2B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Easy to Manage: Due to its rigid structure, it is easy to manage and maintain the project within the Waterfall model. Each phase must be completed before moving on to the next, which allows for better control.</w:t>
      </w:r>
    </w:p>
    <w:p w14:paraId="5071F95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Cons:</w:t>
      </w:r>
    </w:p>
    <w:p w14:paraId="1CF49E0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Inflexibility: The Waterfall model is not well-suited for projects where requirements may change over time. Once a phase is completed, it is difficult to go back and make changes.</w:t>
      </w:r>
    </w:p>
    <w:p w14:paraId="58DDB082">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Late Testing: Testing is done only after the entire system is built, which means that errors and issues may be discovered late in the process, leading to costly fixes.</w:t>
      </w:r>
    </w:p>
    <w:p w14:paraId="68B0F32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High Risk: If any issues are found late in the development cycle, they can lead to significant delays and additional costs.</w:t>
      </w:r>
    </w:p>
    <w:p w14:paraId="52574110">
      <w:pPr>
        <w:numPr>
          <w:ilvl w:val="0"/>
          <w:numId w:val="0"/>
        </w:numPr>
        <w:pBdr>
          <w:bottom w:val="single" w:color="auto" w:sz="4" w:space="0"/>
        </w:pBd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Not Ideal for Complex and Long-Term Projects: The Waterfall model does not accommodate changes easily, making it less effective for complex and evolving projects.</w:t>
      </w:r>
    </w:p>
    <w:p w14:paraId="40C7279D">
      <w:pPr>
        <w:numPr>
          <w:ilvl w:val="0"/>
          <w:numId w:val="0"/>
        </w:numPr>
        <w:ind w:left="-780" w:leftChars="-300" w:right="-793" w:rightChars="-305" w:firstLine="0" w:firstLineChars="0"/>
        <w:jc w:val="both"/>
        <w:rPr>
          <w:rFonts w:hint="default"/>
          <w:b/>
          <w:bCs/>
          <w:sz w:val="22"/>
          <w:szCs w:val="22"/>
          <w:lang w:val="vi-VN"/>
        </w:rPr>
      </w:pPr>
      <w:r>
        <w:rPr>
          <w:rFonts w:hint="default"/>
          <w:b/>
          <w:bCs/>
          <w:sz w:val="22"/>
          <w:szCs w:val="22"/>
          <w:lang w:val="vi-VN"/>
        </w:rPr>
        <w:t>Question 10:</w:t>
      </w:r>
    </w:p>
    <w:p w14:paraId="2B747BC8">
      <w:pPr>
        <w:numPr>
          <w:ilvl w:val="0"/>
          <w:numId w:val="0"/>
        </w:numPr>
        <w:ind w:left="-780" w:leftChars="-300" w:right="-793" w:rightChars="-305" w:firstLine="0" w:firstLineChars="0"/>
        <w:jc w:val="both"/>
        <w:rPr>
          <w:rFonts w:hint="default"/>
          <w:b/>
          <w:bCs/>
          <w:sz w:val="22"/>
          <w:szCs w:val="22"/>
          <w:lang w:val="vi-VN"/>
        </w:rPr>
      </w:pPr>
      <w:r>
        <w:rPr>
          <w:rFonts w:hint="default"/>
          <w:b/>
          <w:bCs/>
          <w:sz w:val="22"/>
          <w:szCs w:val="22"/>
          <w:lang w:val="vi-VN"/>
        </w:rPr>
        <w:t>Which one is better, RUP or Agile?</w:t>
      </w:r>
    </w:p>
    <w:p w14:paraId="323E6A3F">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1. Structure and Process</w:t>
      </w:r>
    </w:p>
    <w:p w14:paraId="350B595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615C4EB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Highly Structured: RUP is a process-driven methodology with clearly defined phases: Inception, Elaboration, Construction, and Transition. Each phase has specific deliverables and milestones.</w:t>
      </w:r>
    </w:p>
    <w:p w14:paraId="6917B2D0">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Document-Heavy: It emphasizes comprehensive documentation at every stage, providing a clear record of decisions and progress.</w:t>
      </w:r>
    </w:p>
    <w:p w14:paraId="033FFBF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Agile:  </w:t>
      </w:r>
    </w:p>
    <w:p w14:paraId="131DB947">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Less Structured: Agile methodologies, such as Scrum and Kanban, are less formal and focus on iterative development cycles (sprints), where requirements and solutions evolve through collaboration.</w:t>
      </w:r>
    </w:p>
    <w:p w14:paraId="3AE7F7A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Minimal Documentation: Agile prioritizes working software over extensive documentation, leading to faster iterations but less formal records.</w:t>
      </w:r>
    </w:p>
    <w:p w14:paraId="10C35BB8">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2. Flexibility and Adaptability</w:t>
      </w:r>
    </w:p>
    <w:p w14:paraId="10AF778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135AED0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Less Flexible: Changes are difficult to incorporate mid-phase due to the rigid structure. Modifications usually require revisiting earlier phases, which can be time-consuming.</w:t>
      </w:r>
    </w:p>
    <w:p w14:paraId="1217F36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1A4F498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w:t>
      </w:r>
    </w:p>
    <w:p w14:paraId="22F68187">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Highly Flexible: Agile is designed to be adaptable, with the ability to incorporate changes even late in the project. Continuous feedback from stakeholders allows for real-time adjustments.</w:t>
      </w:r>
    </w:p>
    <w:p w14:paraId="4717BC82">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3. Risk Management</w:t>
      </w:r>
    </w:p>
    <w:p w14:paraId="16807822">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30AE7D0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Proactive Risk Management: RUP has a strong focus on identifying and mitigating risks early, particularly during the Elaboration phase. This helps avoid major issues later in the project.</w:t>
      </w:r>
    </w:p>
    <w:p w14:paraId="43EC2FD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3C40A89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w:t>
      </w:r>
    </w:p>
    <w:p w14:paraId="39496F5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Iterative Risk Handling: Agile addresses risks incrementally. The iterative nature means risks are continuously assessed and managed, but there isn’t a formal risk management phase like in RUP.</w:t>
      </w:r>
    </w:p>
    <w:p w14:paraId="7BBF3A31">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4. Speed of Delivery</w:t>
      </w:r>
    </w:p>
    <w:p w14:paraId="5CF03ED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629558F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Slower Delivery: The emphasis on documentation and formal processes can slow down the delivery of working software. The project may take longer to reach completion, especially in large-scale environments.</w:t>
      </w:r>
    </w:p>
    <w:p w14:paraId="037E7D1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585C5CE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w:t>
      </w:r>
    </w:p>
    <w:p w14:paraId="321659D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Faster Delivery: Agile methodologies focus on rapid, continuous delivery of working software. Small, functional increments are delivered frequently, which allows for faster time-to-market.</w:t>
      </w:r>
    </w:p>
    <w:p w14:paraId="60FEF4C9">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5. Team Collaboration</w:t>
      </w:r>
    </w:p>
    <w:p w14:paraId="31A25480">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3BFE77CE">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Defined Roles: RUP defines specific roles and responsibilities within the team, which can sometimes create silos between development, testing, and operations.</w:t>
      </w:r>
    </w:p>
    <w:p w14:paraId="7A66761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0897932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w:t>
      </w:r>
    </w:p>
    <w:p w14:paraId="1407D0A3">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Cross-Functional Teams: Agile promotes close collaboration between team members, with roles often overlapping. Teams work together closely, fostering a more dynamic and cohesive environment.</w:t>
      </w:r>
    </w:p>
    <w:p w14:paraId="216D39FD">
      <w:pPr>
        <w:numPr>
          <w:ilvl w:val="0"/>
          <w:numId w:val="0"/>
        </w:numPr>
        <w:ind w:left="-780" w:leftChars="-300" w:right="-793" w:rightChars="-305" w:firstLine="0" w:firstLineChars="0"/>
        <w:jc w:val="both"/>
        <w:rPr>
          <w:rFonts w:hint="default"/>
          <w:b/>
          <w:bCs/>
          <w:i/>
          <w:iCs/>
          <w:sz w:val="22"/>
          <w:szCs w:val="22"/>
          <w:lang w:val="vi-VN"/>
        </w:rPr>
      </w:pPr>
      <w:r>
        <w:rPr>
          <w:rFonts w:hint="default"/>
          <w:b/>
          <w:bCs/>
          <w:i/>
          <w:iCs/>
          <w:sz w:val="22"/>
          <w:szCs w:val="22"/>
          <w:lang w:val="vi-VN"/>
        </w:rPr>
        <w:t xml:space="preserve"> 6. Suitability for Project Types</w:t>
      </w:r>
    </w:p>
    <w:p w14:paraId="281947F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RUP:  </w:t>
      </w:r>
    </w:p>
    <w:p w14:paraId="10F14A57">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Large, Complex Projects: RUP is well-suited for large, complex projects that require rigorous planning, detailed documentation, and structured phases.</w:t>
      </w:r>
    </w:p>
    <w:p w14:paraId="46CA1A7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506491F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w:t>
      </w:r>
    </w:p>
    <w:p w14:paraId="289F4A5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 Dynamic, Fast-Paced Projects: Agile is better suited for projects where requirements are expected to change frequently, and where rapid delivery is critical.</w:t>
      </w:r>
    </w:p>
    <w:p w14:paraId="0FBF74B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Conclusion:</w:t>
      </w:r>
    </w:p>
    <w:p w14:paraId="680B5F7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RUP is better suited for large, complex projects where a structured approach, detailed documentation, and proactive risk management are essential. It works well in environments where the scope is well-defined, and changes are less frequent.</w:t>
      </w:r>
    </w:p>
    <w:p w14:paraId="016A91F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w:t>
      </w:r>
    </w:p>
    <w:p w14:paraId="4ED379FC">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Agile is ideal for dynamic, fast-paced environments where flexibility, rapid delivery, and continuous stakeholder feedback are priorities. It’s best for projects where requirements are likely to evolve, and where teams need to be highly responsive to changes.</w:t>
      </w:r>
    </w:p>
    <w:p w14:paraId="7B821A21">
      <w:pPr>
        <w:numPr>
          <w:ilvl w:val="0"/>
          <w:numId w:val="0"/>
        </w:numPr>
        <w:pBdr>
          <w:bottom w:val="single" w:color="auto" w:sz="4" w:space="0"/>
        </w:pBd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In summary, the choice between RUP and Agile depends on the specific needs of the project. If your project requires a formal, structured approach with thorough documentation, RUP may be the better choice. If you need flexibility, speed, and adaptability, Agile is likely the more suitable option.</w:t>
      </w:r>
    </w:p>
    <w:p w14:paraId="7CF5702C">
      <w:pPr>
        <w:numPr>
          <w:ilvl w:val="0"/>
          <w:numId w:val="0"/>
        </w:numPr>
        <w:ind w:left="-780" w:leftChars="-300" w:right="-793" w:rightChars="-305" w:firstLine="0" w:firstLineChars="0"/>
        <w:jc w:val="both"/>
        <w:rPr>
          <w:rFonts w:hint="default"/>
          <w:b w:val="0"/>
          <w:bCs w:val="0"/>
          <w:sz w:val="22"/>
          <w:szCs w:val="22"/>
          <w:lang w:val="vi-VN"/>
        </w:rPr>
      </w:pPr>
    </w:p>
    <w:p w14:paraId="32AFF656">
      <w:pPr>
        <w:numPr>
          <w:ilvl w:val="0"/>
          <w:numId w:val="0"/>
        </w:numPr>
        <w:ind w:left="-780" w:leftChars="-300" w:right="-793" w:rightChars="-305" w:firstLine="0" w:firstLineChars="0"/>
        <w:jc w:val="both"/>
        <w:rPr>
          <w:rFonts w:hint="default"/>
          <w:b/>
          <w:bCs/>
          <w:sz w:val="22"/>
          <w:szCs w:val="22"/>
          <w:lang w:val="vi-VN"/>
        </w:rPr>
      </w:pPr>
      <w:r>
        <w:rPr>
          <w:rFonts w:hint="default"/>
          <w:b/>
          <w:bCs/>
          <w:sz w:val="22"/>
          <w:szCs w:val="22"/>
          <w:lang w:val="vi-VN"/>
        </w:rPr>
        <w:t>Question 11: What is the name of system feartures in Agile and RUP?</w:t>
      </w:r>
    </w:p>
    <w:p w14:paraId="37AA57D0">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In Agile, system features are often referred to as **user stories**. These describe functionality from the end user's perspective and help prioritize and organize work.</w:t>
      </w:r>
    </w:p>
    <w:p w14:paraId="27B29B95">
      <w:pPr>
        <w:numPr>
          <w:ilvl w:val="0"/>
          <w:numId w:val="0"/>
        </w:numPr>
        <w:ind w:left="-780" w:leftChars="-300" w:right="-793" w:rightChars="-305" w:firstLine="0" w:firstLineChars="0"/>
        <w:jc w:val="both"/>
        <w:rPr>
          <w:rFonts w:hint="default"/>
          <w:b w:val="0"/>
          <w:bCs w:val="0"/>
          <w:sz w:val="22"/>
          <w:szCs w:val="22"/>
          <w:lang w:val="vi-VN"/>
        </w:rPr>
      </w:pPr>
    </w:p>
    <w:p w14:paraId="7A91588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In the Rational Unified Process (RUP), system features are typically called **use cases**. Use cases define the interactions between users (or actors) and the system to achieve specific goals, providing a detailed description of system behavior.</w:t>
      </w:r>
    </w:p>
    <w:p w14:paraId="3091E76B">
      <w:pPr>
        <w:numPr>
          <w:ilvl w:val="0"/>
          <w:numId w:val="0"/>
        </w:numPr>
        <w:ind w:left="-780" w:leftChars="-300" w:right="-793" w:rightChars="-305" w:firstLine="0" w:firstLineChars="0"/>
        <w:jc w:val="both"/>
        <w:rPr>
          <w:rFonts w:hint="default"/>
          <w:b w:val="0"/>
          <w:bCs w:val="0"/>
          <w:sz w:val="22"/>
          <w:szCs w:val="22"/>
          <w:lang w:val="vi-VN"/>
        </w:rPr>
      </w:pPr>
    </w:p>
    <w:p w14:paraId="201BD25F">
      <w:pPr>
        <w:numPr>
          <w:ilvl w:val="0"/>
          <w:numId w:val="0"/>
        </w:numPr>
        <w:pBdr>
          <w:bottom w:val="single" w:color="auto" w:sz="4" w:space="0"/>
        </w:pBd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Both approaches focus on capturing user needs but use different terminology and structures.</w:t>
      </w:r>
    </w:p>
    <w:p w14:paraId="00BD9082">
      <w:pPr>
        <w:numPr>
          <w:ilvl w:val="0"/>
          <w:numId w:val="0"/>
        </w:numPr>
        <w:ind w:left="-780" w:leftChars="-300" w:right="-793" w:rightChars="-305" w:firstLine="0" w:firstLineChars="0"/>
        <w:jc w:val="both"/>
        <w:rPr>
          <w:rFonts w:hint="default"/>
          <w:b w:val="0"/>
          <w:bCs w:val="0"/>
          <w:sz w:val="22"/>
          <w:szCs w:val="22"/>
          <w:lang w:val="vi-VN"/>
        </w:rPr>
      </w:pPr>
      <w:bookmarkStart w:id="0" w:name="_GoBack"/>
      <w:bookmarkEnd w:id="0"/>
    </w:p>
    <w:p w14:paraId="428DE077">
      <w:pPr>
        <w:numPr>
          <w:ilvl w:val="0"/>
          <w:numId w:val="0"/>
        </w:numPr>
        <w:ind w:left="-780" w:leftChars="-300" w:right="-793" w:rightChars="-305" w:firstLine="0" w:firstLineChars="0"/>
        <w:jc w:val="both"/>
        <w:rPr>
          <w:rFonts w:hint="default"/>
          <w:b/>
          <w:bCs/>
          <w:sz w:val="22"/>
          <w:szCs w:val="22"/>
          <w:lang w:val="vi-VN"/>
        </w:rPr>
      </w:pPr>
      <w:r>
        <w:rPr>
          <w:rFonts w:hint="default"/>
          <w:b/>
          <w:bCs/>
          <w:sz w:val="22"/>
          <w:szCs w:val="22"/>
          <w:lang w:val="vi-VN"/>
        </w:rPr>
        <w:t>Question 12: What is Agile manifesto?</w:t>
      </w:r>
    </w:p>
    <w:p w14:paraId="60D4AEC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The Agile Manifesto is a foundational document for agile software development, created by a group of software developers in 2001. It outlines the core values and principles that guide the agile approach to software development. The manifesto emphasizes flexibility, collaboration, and customer satisfaction, advocating for adaptive planning and continuous improvement throughout the development process.</w:t>
      </w:r>
    </w:p>
    <w:p w14:paraId="430B60EC">
      <w:pPr>
        <w:numPr>
          <w:ilvl w:val="0"/>
          <w:numId w:val="0"/>
        </w:numPr>
        <w:ind w:left="-780" w:leftChars="-300" w:right="-793" w:rightChars="-305" w:firstLine="0" w:firstLineChars="0"/>
        <w:jc w:val="both"/>
        <w:rPr>
          <w:rFonts w:hint="default"/>
          <w:b w:val="0"/>
          <w:bCs w:val="0"/>
          <w:sz w:val="22"/>
          <w:szCs w:val="22"/>
          <w:lang w:val="vi-VN"/>
        </w:rPr>
      </w:pPr>
    </w:p>
    <w:p w14:paraId="01C34CA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Core Values of the Agile Manifesto:</w:t>
      </w:r>
    </w:p>
    <w:p w14:paraId="5C4CB9C8">
      <w:pPr>
        <w:numPr>
          <w:ilvl w:val="0"/>
          <w:numId w:val="0"/>
        </w:numPr>
        <w:ind w:left="-780" w:leftChars="-300" w:right="-793" w:rightChars="-305" w:firstLine="0" w:firstLineChars="0"/>
        <w:jc w:val="both"/>
        <w:rPr>
          <w:rFonts w:hint="default"/>
          <w:b w:val="0"/>
          <w:bCs w:val="0"/>
          <w:sz w:val="22"/>
          <w:szCs w:val="22"/>
          <w:lang w:val="vi-VN"/>
        </w:rPr>
      </w:pPr>
    </w:p>
    <w:p w14:paraId="6C06A72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1. Individuals and Interactions over Processes and Tools:  </w:t>
      </w:r>
    </w:p>
    <w:p w14:paraId="6F174E1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prioritizes the people involved in the project and their interactions, rather than rigid processes or tools. The focus is on communication and collaboration among team members.</w:t>
      </w:r>
    </w:p>
    <w:p w14:paraId="47981EEB">
      <w:pPr>
        <w:numPr>
          <w:ilvl w:val="0"/>
          <w:numId w:val="0"/>
        </w:numPr>
        <w:ind w:left="-780" w:leftChars="-300" w:right="-793" w:rightChars="-305" w:firstLine="0" w:firstLineChars="0"/>
        <w:jc w:val="both"/>
        <w:rPr>
          <w:rFonts w:hint="default"/>
          <w:b w:val="0"/>
          <w:bCs w:val="0"/>
          <w:sz w:val="22"/>
          <w:szCs w:val="22"/>
          <w:lang w:val="vi-VN"/>
        </w:rPr>
      </w:pPr>
    </w:p>
    <w:p w14:paraId="60D39CE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2. Working Software over Comprehensive Documentation:  </w:t>
      </w:r>
    </w:p>
    <w:p w14:paraId="5D64F8E4">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The goal is to deliver functional software that provides value to the customer. While documentation is important, it shouldn't be prioritized over the actual product.</w:t>
      </w:r>
    </w:p>
    <w:p w14:paraId="59A2B376">
      <w:pPr>
        <w:numPr>
          <w:ilvl w:val="0"/>
          <w:numId w:val="0"/>
        </w:numPr>
        <w:ind w:left="-780" w:leftChars="-300" w:right="-793" w:rightChars="-305" w:firstLine="0" w:firstLineChars="0"/>
        <w:jc w:val="both"/>
        <w:rPr>
          <w:rFonts w:hint="default"/>
          <w:b w:val="0"/>
          <w:bCs w:val="0"/>
          <w:sz w:val="22"/>
          <w:szCs w:val="22"/>
          <w:lang w:val="vi-VN"/>
        </w:rPr>
      </w:pPr>
    </w:p>
    <w:p w14:paraId="5363A97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3. Customer Collaboration over Contract Negotiation:  </w:t>
      </w:r>
    </w:p>
    <w:p w14:paraId="54D302C5">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encourages close collaboration with customers throughout the development process. This helps ensure that the final product meets their needs, even if those needs change during the project.</w:t>
      </w:r>
    </w:p>
    <w:p w14:paraId="7DE8B3FF">
      <w:pPr>
        <w:numPr>
          <w:ilvl w:val="0"/>
          <w:numId w:val="0"/>
        </w:numPr>
        <w:ind w:left="-780" w:leftChars="-300" w:right="-793" w:rightChars="-305" w:firstLine="0" w:firstLineChars="0"/>
        <w:jc w:val="both"/>
        <w:rPr>
          <w:rFonts w:hint="default"/>
          <w:b w:val="0"/>
          <w:bCs w:val="0"/>
          <w:sz w:val="22"/>
          <w:szCs w:val="22"/>
          <w:lang w:val="vi-VN"/>
        </w:rPr>
      </w:pPr>
    </w:p>
    <w:p w14:paraId="3AB5A222">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4. Responding to Change over Following a Plan:  </w:t>
      </w:r>
    </w:p>
    <w:p w14:paraId="2DB36FF8">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Agile is designed to be flexible and responsive to change. Instead of strictly adhering to a predetermined plan, teams are encouraged to adapt to new information and evolving requirements.</w:t>
      </w:r>
    </w:p>
    <w:p w14:paraId="3CAA2C48">
      <w:pPr>
        <w:numPr>
          <w:ilvl w:val="0"/>
          <w:numId w:val="0"/>
        </w:numPr>
        <w:ind w:left="-780" w:leftChars="-300" w:right="-793" w:rightChars="-305" w:firstLine="0" w:firstLineChars="0"/>
        <w:jc w:val="both"/>
        <w:rPr>
          <w:rFonts w:hint="default"/>
          <w:b w:val="0"/>
          <w:bCs w:val="0"/>
          <w:sz w:val="22"/>
          <w:szCs w:val="22"/>
          <w:lang w:val="vi-VN"/>
        </w:rPr>
      </w:pPr>
    </w:p>
    <w:p w14:paraId="44C93DB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 xml:space="preserve"> Principles of the Agile Manifesto:</w:t>
      </w:r>
    </w:p>
    <w:p w14:paraId="0F4346C3">
      <w:pPr>
        <w:numPr>
          <w:ilvl w:val="0"/>
          <w:numId w:val="0"/>
        </w:numPr>
        <w:ind w:left="-780" w:leftChars="-300" w:right="-793" w:rightChars="-305" w:firstLine="0" w:firstLineChars="0"/>
        <w:jc w:val="both"/>
        <w:rPr>
          <w:rFonts w:hint="default"/>
          <w:b w:val="0"/>
          <w:bCs w:val="0"/>
          <w:sz w:val="22"/>
          <w:szCs w:val="22"/>
          <w:lang w:val="vi-VN"/>
        </w:rPr>
      </w:pPr>
    </w:p>
    <w:p w14:paraId="5B319EAD">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In addition to the core values, the Agile Manifesto includes 12 principles that further define the agile approach:</w:t>
      </w:r>
    </w:p>
    <w:p w14:paraId="2CE27E86">
      <w:pPr>
        <w:numPr>
          <w:ilvl w:val="0"/>
          <w:numId w:val="0"/>
        </w:numPr>
        <w:ind w:left="-780" w:leftChars="-300" w:right="-793" w:rightChars="-305" w:firstLine="0" w:firstLineChars="0"/>
        <w:jc w:val="both"/>
        <w:rPr>
          <w:rFonts w:hint="default"/>
          <w:b w:val="0"/>
          <w:bCs w:val="0"/>
          <w:sz w:val="22"/>
          <w:szCs w:val="22"/>
          <w:lang w:val="vi-VN"/>
        </w:rPr>
      </w:pPr>
    </w:p>
    <w:p w14:paraId="186CFC63">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 Customer satisfaction through early and continuous delivery of valuable software.</w:t>
      </w:r>
    </w:p>
    <w:p w14:paraId="6139CAEC">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2. Welcome changing requirements, even late in development.</w:t>
      </w:r>
    </w:p>
    <w:p w14:paraId="236C4C13">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3. Deliver working software frequently, with a preference for shorter timescales.</w:t>
      </w:r>
    </w:p>
    <w:p w14:paraId="75C83C2A">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4. Close, daily collaboration between business people and developers.</w:t>
      </w:r>
    </w:p>
    <w:p w14:paraId="513B19DF">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5. Build projects around motivated individuals, giving them the environment and support they need.</w:t>
      </w:r>
    </w:p>
    <w:p w14:paraId="62A5C5E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6. Face-to-face conversation is the best form of communication.</w:t>
      </w:r>
    </w:p>
    <w:p w14:paraId="59BB5072">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7. Working software is the primary measure of progress.</w:t>
      </w:r>
    </w:p>
    <w:p w14:paraId="08416CD7">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8. Sustainable development, able to maintain a constant pace indefinitely.</w:t>
      </w:r>
    </w:p>
    <w:p w14:paraId="4240DC7E">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9. Continuous attention to technical excellence and good design enhances agility.</w:t>
      </w:r>
    </w:p>
    <w:p w14:paraId="3D8E02EC">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10. Simplicity—the art of maximizing the amount of work not done—is essential.</w:t>
      </w:r>
    </w:p>
    <w:p w14:paraId="7785CD09">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11. The best architectures, requirements, and designs emerge from self-organizing teams.</w:t>
      </w:r>
    </w:p>
    <w:p w14:paraId="36E607AB">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12. Regularly reflect on how to become more effective, then tune and adjust accordingly.</w:t>
      </w:r>
    </w:p>
    <w:p w14:paraId="5B4EEE67">
      <w:pPr>
        <w:numPr>
          <w:ilvl w:val="0"/>
          <w:numId w:val="0"/>
        </w:numPr>
        <w:ind w:left="-780" w:leftChars="-300" w:right="-793" w:rightChars="-305" w:firstLine="0" w:firstLineChars="0"/>
        <w:jc w:val="both"/>
        <w:rPr>
          <w:rFonts w:hint="default"/>
          <w:b w:val="0"/>
          <w:bCs w:val="0"/>
          <w:sz w:val="22"/>
          <w:szCs w:val="22"/>
          <w:lang w:val="vi-VN"/>
        </w:rPr>
      </w:pPr>
    </w:p>
    <w:p w14:paraId="3CEBDBF6">
      <w:pPr>
        <w:numPr>
          <w:ilvl w:val="0"/>
          <w:numId w:val="0"/>
        </w:numPr>
        <w:ind w:left="-780" w:leftChars="-300" w:right="-793" w:rightChars="-305" w:firstLine="0" w:firstLineChars="0"/>
        <w:jc w:val="both"/>
        <w:rPr>
          <w:rFonts w:hint="default"/>
          <w:b w:val="0"/>
          <w:bCs w:val="0"/>
          <w:sz w:val="22"/>
          <w:szCs w:val="22"/>
          <w:lang w:val="vi-VN"/>
        </w:rPr>
      </w:pPr>
      <w:r>
        <w:rPr>
          <w:rFonts w:hint="default"/>
          <w:b w:val="0"/>
          <w:bCs w:val="0"/>
          <w:sz w:val="22"/>
          <w:szCs w:val="22"/>
          <w:lang w:val="vi-VN"/>
        </w:rPr>
        <w:t>These values and principles form the basis of various agile methodologies, such as Scrum, Kanban, and XP (Extreme Programming), and they guide teams in delivering high-quality software that meets customer needs in a rapidly changing environment.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Roboto">
    <w:panose1 w:val="00000000000000000000"/>
    <w:charset w:val="00"/>
    <w:family w:val="auto"/>
    <w:pitch w:val="default"/>
    <w:sig w:usb0="E00002FF" w:usb1="5000205B" w:usb2="00000020" w:usb3="00000000" w:csb0="2000019F" w:csb1="4F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FA84DF2"/>
    <w:multiLevelType w:val="singleLevel"/>
    <w:tmpl w:val="0FA84DF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125F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0F74096A"/>
    <w:rsid w:val="17D271A5"/>
    <w:rsid w:val="1C9D2600"/>
    <w:rsid w:val="287A3E35"/>
    <w:rsid w:val="2AF77E8C"/>
    <w:rsid w:val="2D52008C"/>
    <w:rsid w:val="2E265AC6"/>
    <w:rsid w:val="2EC519AD"/>
    <w:rsid w:val="2FA22FC3"/>
    <w:rsid w:val="30434047"/>
    <w:rsid w:val="344B3E4C"/>
    <w:rsid w:val="40185137"/>
    <w:rsid w:val="40D02E4C"/>
    <w:rsid w:val="48061598"/>
    <w:rsid w:val="48C006A6"/>
    <w:rsid w:val="4EC90F69"/>
    <w:rsid w:val="50051AD4"/>
    <w:rsid w:val="5ABE04EF"/>
    <w:rsid w:val="61BF3CE8"/>
    <w:rsid w:val="64F62EE2"/>
    <w:rsid w:val="710E2608"/>
    <w:rsid w:val="7FE125F9"/>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qFormat/>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226</TotalTime>
  <ScaleCrop>false</ScaleCrop>
  <LinksUpToDate>false</LinksUpToDate>
  <CharactersWithSpaces>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2024-08-14T00:48:00Z</dcterms:created>
  <dc:creator>Admin</dc:creator>
  <cp:lastModifiedBy>Giang Trần Thị</cp:lastModifiedBy>
  <dcterms:modified xsi:type="dcterms:W3CDTF">2024-08-20T03:18:36Z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1FDCD905EB3942AFA76641DA0497A87D_11</vt:lpwstr>
  </property>
</Properties>
</file>